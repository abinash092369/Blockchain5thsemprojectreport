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B031" w14:textId="77777777" w:rsidR="001F1B27" w:rsidRDefault="00FA2EDE">
      <w:pPr>
        <w:pStyle w:val="Title"/>
        <w:rPr>
          <w:sz w:val="48"/>
          <w:szCs w:val="48"/>
        </w:rPr>
      </w:pPr>
      <w:r>
        <w:rPr>
          <w:sz w:val="48"/>
          <w:szCs w:val="48"/>
        </w:rPr>
        <w:t xml:space="preserve">Blockchain-Based </w:t>
      </w:r>
      <w:r>
        <w:t>Supply Chain Tracker</w:t>
      </w:r>
    </w:p>
    <w:p w14:paraId="6CD5FEB5" w14:textId="7504F17B" w:rsidR="003462E2" w:rsidRPr="003462E2" w:rsidRDefault="003462E2" w:rsidP="003462E2">
      <w:pPr>
        <w:autoSpaceDE w:val="0"/>
        <w:autoSpaceDN w:val="0"/>
        <w:adjustRightInd w:val="0"/>
        <w:spacing w:after="0" w:line="360" w:lineRule="auto"/>
        <w:rPr>
          <w:rFonts w:eastAsia="Calibri"/>
          <w:b/>
          <w:bCs/>
          <w:sz w:val="24"/>
          <w:szCs w:val="24"/>
        </w:rPr>
      </w:pPr>
      <w:r>
        <w:rPr>
          <w:rFonts w:eastAsia="Calibri"/>
          <w:b/>
          <w:bCs/>
          <w:sz w:val="24"/>
          <w:szCs w:val="24"/>
        </w:rPr>
        <w:t xml:space="preserve">                                                       </w:t>
      </w:r>
      <w:r w:rsidR="00FA2EDE" w:rsidRPr="003462E2">
        <w:rPr>
          <w:rFonts w:eastAsia="Calibri"/>
          <w:b/>
          <w:bCs/>
          <w:sz w:val="24"/>
          <w:szCs w:val="24"/>
        </w:rPr>
        <w:t>A PROJECT REPORT</w:t>
      </w:r>
    </w:p>
    <w:p w14:paraId="77AD8ECB" w14:textId="37E5EF51" w:rsidR="001F1B27" w:rsidRPr="003462E2" w:rsidRDefault="003462E2" w:rsidP="003462E2">
      <w:pPr>
        <w:autoSpaceDE w:val="0"/>
        <w:autoSpaceDN w:val="0"/>
        <w:adjustRightInd w:val="0"/>
        <w:spacing w:after="0" w:line="360" w:lineRule="auto"/>
        <w:rPr>
          <w:rFonts w:eastAsia="Calibri"/>
          <w:b/>
          <w:bCs/>
        </w:rPr>
      </w:pPr>
      <w:r>
        <w:rPr>
          <w:rFonts w:eastAsia="Calibri"/>
          <w:b/>
          <w:bCs/>
        </w:rPr>
        <w:t xml:space="preserve">                                                                     </w:t>
      </w:r>
      <w:r w:rsidR="00FA2EDE" w:rsidRPr="003462E2">
        <w:rPr>
          <w:rFonts w:eastAsia="Calibri"/>
          <w:b/>
          <w:bCs/>
          <w:i/>
          <w:iCs/>
          <w:sz w:val="24"/>
          <w:szCs w:val="24"/>
        </w:rPr>
        <w:t>Submitted by</w:t>
      </w:r>
    </w:p>
    <w:p w14:paraId="584BEB3E" w14:textId="72462496" w:rsidR="001F1B27" w:rsidRPr="003462E2" w:rsidRDefault="003462E2" w:rsidP="003462E2">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FA2EDE" w:rsidRPr="003462E2">
        <w:rPr>
          <w:rFonts w:ascii="Times New Roman" w:hAnsi="Times New Roman" w:cs="Times New Roman"/>
          <w:sz w:val="28"/>
          <w:szCs w:val="28"/>
        </w:rPr>
        <w:t>Abinash Behera,</w:t>
      </w:r>
    </w:p>
    <w:p w14:paraId="2FE59392" w14:textId="77777777" w:rsidR="003462E2" w:rsidRDefault="003462E2" w:rsidP="003462E2">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FA2EDE" w:rsidRPr="003462E2">
        <w:rPr>
          <w:rFonts w:ascii="Times New Roman" w:hAnsi="Times New Roman" w:cs="Times New Roman"/>
          <w:sz w:val="28"/>
          <w:szCs w:val="28"/>
        </w:rPr>
        <w:t>Amit Pradhan,</w:t>
      </w:r>
    </w:p>
    <w:p w14:paraId="74E826CB" w14:textId="384108A2" w:rsidR="001F1B27" w:rsidRPr="003462E2" w:rsidRDefault="003462E2" w:rsidP="003462E2">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FA2EDE" w:rsidRPr="003462E2">
        <w:rPr>
          <w:rFonts w:ascii="Times New Roman" w:hAnsi="Times New Roman" w:cs="Times New Roman"/>
          <w:sz w:val="28"/>
          <w:szCs w:val="28"/>
        </w:rPr>
        <w:t>Akshya Kumar Behera</w:t>
      </w:r>
    </w:p>
    <w:p w14:paraId="09253010" w14:textId="1CE4C2E5" w:rsidR="001F1B27" w:rsidRPr="003462E2" w:rsidRDefault="003462E2" w:rsidP="003462E2">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FA2EDE" w:rsidRPr="003462E2">
        <w:rPr>
          <w:rFonts w:ascii="Times New Roman" w:hAnsi="Times New Roman" w:cs="Times New Roman"/>
          <w:sz w:val="28"/>
          <w:szCs w:val="28"/>
        </w:rPr>
        <w:t>Swornapriya Patra</w:t>
      </w:r>
    </w:p>
    <w:p w14:paraId="72B18218" w14:textId="4DD685FE" w:rsidR="001F1B27" w:rsidRDefault="003462E2" w:rsidP="003462E2">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FA2EDE" w:rsidRPr="003462E2">
        <w:rPr>
          <w:rFonts w:ascii="Times New Roman" w:hAnsi="Times New Roman" w:cs="Times New Roman"/>
          <w:sz w:val="28"/>
          <w:szCs w:val="28"/>
        </w:rPr>
        <w:t>Suchismita</w:t>
      </w:r>
      <w:r>
        <w:rPr>
          <w:rFonts w:ascii="Times New Roman" w:hAnsi="Times New Roman" w:cs="Times New Roman"/>
          <w:sz w:val="28"/>
          <w:szCs w:val="28"/>
        </w:rPr>
        <w:t xml:space="preserve"> </w:t>
      </w:r>
      <w:r w:rsidR="003E14CA">
        <w:rPr>
          <w:rFonts w:ascii="Times New Roman" w:hAnsi="Times New Roman" w:cs="Times New Roman"/>
          <w:sz w:val="28"/>
          <w:szCs w:val="28"/>
        </w:rPr>
        <w:t>P</w:t>
      </w:r>
      <w:r>
        <w:rPr>
          <w:rFonts w:ascii="Times New Roman" w:hAnsi="Times New Roman" w:cs="Times New Roman"/>
          <w:sz w:val="28"/>
          <w:szCs w:val="28"/>
        </w:rPr>
        <w:t>riyadarsini</w:t>
      </w:r>
    </w:p>
    <w:p w14:paraId="3E28F214" w14:textId="77777777" w:rsidR="003462E2" w:rsidRDefault="003462E2" w:rsidP="003462E2">
      <w:pPr>
        <w:pStyle w:val="NoSpacing"/>
        <w:ind w:left="3600"/>
        <w:rPr>
          <w:rFonts w:ascii="Times New Roman" w:eastAsia="SimSun" w:hAnsi="Times New Roman" w:cs="Times New Roman"/>
          <w:sz w:val="32"/>
          <w:szCs w:val="32"/>
        </w:rPr>
      </w:pPr>
    </w:p>
    <w:p w14:paraId="1ED8B9F9" w14:textId="28C241E8" w:rsidR="001F1B27" w:rsidRDefault="003462E2">
      <w:pPr>
        <w:autoSpaceDE w:val="0"/>
        <w:autoSpaceDN w:val="0"/>
        <w:adjustRightInd w:val="0"/>
        <w:spacing w:after="0" w:line="360" w:lineRule="auto"/>
        <w:jc w:val="center"/>
        <w:rPr>
          <w:rFonts w:eastAsia="Calibri"/>
          <w:b/>
          <w:bCs/>
          <w:i/>
          <w:iCs/>
        </w:rPr>
      </w:pPr>
      <w:r>
        <w:rPr>
          <w:rFonts w:eastAsia="Calibri"/>
          <w:b/>
          <w:bCs/>
          <w:i/>
          <w:iCs/>
        </w:rPr>
        <w:t xml:space="preserve">   </w:t>
      </w:r>
      <w:r w:rsidR="00FA2EDE">
        <w:rPr>
          <w:rFonts w:eastAsia="Calibri"/>
          <w:b/>
          <w:bCs/>
          <w:i/>
          <w:iCs/>
        </w:rPr>
        <w:t>in partial fulfilment for the award of the</w:t>
      </w:r>
    </w:p>
    <w:p w14:paraId="7B63449E" w14:textId="08578784" w:rsidR="001F1B27" w:rsidRDefault="003462E2">
      <w:pPr>
        <w:autoSpaceDE w:val="0"/>
        <w:autoSpaceDN w:val="0"/>
        <w:adjustRightInd w:val="0"/>
        <w:spacing w:after="0" w:line="360" w:lineRule="auto"/>
        <w:jc w:val="center"/>
        <w:rPr>
          <w:rFonts w:eastAsia="Calibri"/>
          <w:b/>
          <w:bCs/>
          <w:i/>
          <w:iCs/>
        </w:rPr>
      </w:pPr>
      <w:r>
        <w:rPr>
          <w:rFonts w:eastAsia="Calibri"/>
          <w:b/>
          <w:bCs/>
          <w:i/>
          <w:iCs/>
        </w:rPr>
        <w:t xml:space="preserve">   </w:t>
      </w:r>
      <w:r w:rsidR="00FA2EDE">
        <w:rPr>
          <w:rFonts w:eastAsia="Calibri"/>
          <w:b/>
          <w:bCs/>
          <w:i/>
          <w:iCs/>
        </w:rPr>
        <w:t>degree of</w:t>
      </w:r>
    </w:p>
    <w:p w14:paraId="2A4C6653" w14:textId="77777777" w:rsidR="001F1B27" w:rsidRDefault="00FA2EDE">
      <w:pPr>
        <w:autoSpaceDE w:val="0"/>
        <w:autoSpaceDN w:val="0"/>
        <w:adjustRightInd w:val="0"/>
        <w:spacing w:after="0" w:line="360" w:lineRule="auto"/>
        <w:jc w:val="center"/>
        <w:rPr>
          <w:rFonts w:eastAsia="Calibri"/>
          <w:b/>
          <w:bCs/>
          <w:sz w:val="28"/>
          <w:szCs w:val="28"/>
        </w:rPr>
      </w:pPr>
      <w:r>
        <w:rPr>
          <w:rFonts w:eastAsia="Calibri"/>
          <w:b/>
          <w:bCs/>
          <w:sz w:val="28"/>
          <w:szCs w:val="28"/>
        </w:rPr>
        <w:t>BACHELOR OF TECHNOLOGY</w:t>
      </w:r>
    </w:p>
    <w:p w14:paraId="4FFE3A9E" w14:textId="77777777" w:rsidR="001F1B27" w:rsidRDefault="00FA2EDE">
      <w:pPr>
        <w:autoSpaceDE w:val="0"/>
        <w:autoSpaceDN w:val="0"/>
        <w:adjustRightInd w:val="0"/>
        <w:spacing w:after="0" w:line="360" w:lineRule="auto"/>
        <w:jc w:val="center"/>
        <w:rPr>
          <w:rFonts w:eastAsia="Calibri"/>
          <w:b/>
          <w:bCs/>
          <w:i/>
          <w:iCs/>
        </w:rPr>
      </w:pPr>
      <w:r>
        <w:rPr>
          <w:rFonts w:eastAsia="Calibri"/>
          <w:b/>
          <w:bCs/>
          <w:i/>
          <w:iCs/>
        </w:rPr>
        <w:t>in</w:t>
      </w:r>
    </w:p>
    <w:p w14:paraId="671BAFA4" w14:textId="0605451D" w:rsidR="001F1B27" w:rsidRDefault="00FA2EDE">
      <w:pPr>
        <w:spacing w:line="360" w:lineRule="auto"/>
        <w:rPr>
          <w:rFonts w:eastAsia="Calibri"/>
          <w:b/>
          <w:bCs/>
          <w:sz w:val="28"/>
          <w:szCs w:val="28"/>
        </w:rPr>
      </w:pPr>
      <w:r>
        <w:rPr>
          <w:rFonts w:eastAsia="Calibri"/>
          <w:b/>
          <w:bCs/>
          <w:sz w:val="28"/>
          <w:szCs w:val="28"/>
        </w:rPr>
        <w:t xml:space="preserve">                    </w:t>
      </w:r>
      <w:r w:rsidR="003462E2">
        <w:rPr>
          <w:rFonts w:eastAsia="Calibri"/>
          <w:b/>
          <w:bCs/>
          <w:sz w:val="28"/>
          <w:szCs w:val="28"/>
        </w:rPr>
        <w:t xml:space="preserve">        </w:t>
      </w:r>
      <w:r>
        <w:rPr>
          <w:rFonts w:eastAsia="Calibri"/>
          <w:b/>
          <w:bCs/>
          <w:sz w:val="28"/>
          <w:szCs w:val="28"/>
        </w:rPr>
        <w:t xml:space="preserve">    COMPUTER SCIENCE AND ENGINEERING</w:t>
      </w:r>
    </w:p>
    <w:p w14:paraId="2C2E042A" w14:textId="77777777" w:rsidR="001F1B27" w:rsidRDefault="00FA2EDE">
      <w:pPr>
        <w:jc w:val="center"/>
        <w:rPr>
          <w:rFonts w:eastAsia="Calibri"/>
          <w:b/>
          <w:bCs/>
          <w:sz w:val="32"/>
          <w:szCs w:val="32"/>
        </w:rPr>
      </w:pPr>
      <w:r>
        <w:rPr>
          <w:noProof/>
        </w:rPr>
        <w:drawing>
          <wp:inline distT="0" distB="0" distL="0" distR="0" wp14:anchorId="07D235EA" wp14:editId="266AF9DF">
            <wp:extent cx="1038225" cy="1470660"/>
            <wp:effectExtent l="19050" t="0" r="9525" b="0"/>
            <wp:docPr id="11" name="Picture 4" descr="C:\Users\akki0\AppData\Local\Temp\ksohtml420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C:\Users\akki0\AppData\Local\Temp\ksohtml4200\wps1.png"/>
                    <pic:cNvPicPr>
                      <a:picLocks noChangeAspect="1" noChangeArrowheads="1"/>
                    </pic:cNvPicPr>
                  </pic:nvPicPr>
                  <pic:blipFill>
                    <a:blip r:embed="rId8"/>
                    <a:srcRect/>
                    <a:stretch>
                      <a:fillRect/>
                    </a:stretch>
                  </pic:blipFill>
                  <pic:spPr>
                    <a:xfrm>
                      <a:off x="0" y="0"/>
                      <a:ext cx="1034106" cy="1470454"/>
                    </a:xfrm>
                    <a:prstGeom prst="rect">
                      <a:avLst/>
                    </a:prstGeom>
                    <a:noFill/>
                    <a:ln w="9525">
                      <a:noFill/>
                      <a:miter lim="800000"/>
                      <a:headEnd/>
                      <a:tailEnd/>
                    </a:ln>
                  </pic:spPr>
                </pic:pic>
              </a:graphicData>
            </a:graphic>
          </wp:inline>
        </w:drawing>
      </w:r>
    </w:p>
    <w:p w14:paraId="7C629413" w14:textId="77777777" w:rsidR="001F1B27" w:rsidRDefault="001F1B27">
      <w:pPr>
        <w:autoSpaceDE w:val="0"/>
        <w:autoSpaceDN w:val="0"/>
        <w:adjustRightInd w:val="0"/>
        <w:spacing w:after="0" w:line="360" w:lineRule="auto"/>
        <w:jc w:val="center"/>
        <w:rPr>
          <w:rFonts w:eastAsia="Calibri"/>
          <w:b/>
          <w:bCs/>
        </w:rPr>
      </w:pPr>
    </w:p>
    <w:p w14:paraId="6CD78E6B" w14:textId="77777777" w:rsidR="001F1B27" w:rsidRDefault="00FA2EDE">
      <w:pPr>
        <w:autoSpaceDE w:val="0"/>
        <w:autoSpaceDN w:val="0"/>
        <w:adjustRightInd w:val="0"/>
        <w:spacing w:after="0" w:line="360" w:lineRule="auto"/>
        <w:jc w:val="center"/>
        <w:rPr>
          <w:rFonts w:eastAsia="Calibri"/>
          <w:b/>
          <w:bCs/>
        </w:rPr>
      </w:pPr>
      <w:r>
        <w:rPr>
          <w:rFonts w:eastAsia="Calibri"/>
          <w:b/>
          <w:bCs/>
        </w:rPr>
        <w:t>SCHOOL OF ENGINEERING AND TECHNOLOGY</w:t>
      </w:r>
    </w:p>
    <w:p w14:paraId="247F7FE8" w14:textId="77777777" w:rsidR="001F1B27" w:rsidRDefault="00FA2EDE">
      <w:pPr>
        <w:autoSpaceDE w:val="0"/>
        <w:autoSpaceDN w:val="0"/>
        <w:adjustRightInd w:val="0"/>
        <w:spacing w:after="0" w:line="360" w:lineRule="auto"/>
        <w:jc w:val="center"/>
        <w:rPr>
          <w:rFonts w:eastAsia="Calibri"/>
          <w:b/>
          <w:bCs/>
        </w:rPr>
      </w:pPr>
      <w:r>
        <w:rPr>
          <w:rFonts w:eastAsia="Calibri"/>
          <w:b/>
          <w:bCs/>
        </w:rPr>
        <w:t>BHUBANESWAR CAMPUS</w:t>
      </w:r>
    </w:p>
    <w:p w14:paraId="4A5AA373" w14:textId="77777777" w:rsidR="001F1B27" w:rsidRDefault="00FA2EDE">
      <w:pPr>
        <w:autoSpaceDE w:val="0"/>
        <w:autoSpaceDN w:val="0"/>
        <w:adjustRightInd w:val="0"/>
        <w:spacing w:after="0" w:line="360" w:lineRule="auto"/>
        <w:jc w:val="center"/>
        <w:rPr>
          <w:rFonts w:eastAsia="Calibri"/>
          <w:b/>
          <w:bCs/>
        </w:rPr>
      </w:pPr>
      <w:r>
        <w:rPr>
          <w:rFonts w:eastAsia="Calibri"/>
          <w:b/>
          <w:bCs/>
        </w:rPr>
        <w:t>CENTURION UNIVERSITY OF TECHNOLOGY AND MANAGEMENT</w:t>
      </w:r>
    </w:p>
    <w:p w14:paraId="123D4726" w14:textId="77777777" w:rsidR="001F1B27" w:rsidRDefault="00FA2EDE">
      <w:pPr>
        <w:spacing w:line="360" w:lineRule="auto"/>
        <w:jc w:val="center"/>
        <w:rPr>
          <w:rFonts w:eastAsia="Calibri"/>
          <w:b/>
          <w:bCs/>
        </w:rPr>
      </w:pPr>
      <w:r>
        <w:rPr>
          <w:rFonts w:eastAsia="Calibri"/>
          <w:b/>
          <w:bCs/>
        </w:rPr>
        <w:t>ODISHA</w:t>
      </w:r>
    </w:p>
    <w:p w14:paraId="53DF4483" w14:textId="560D7824" w:rsidR="001F1B27" w:rsidRDefault="00FA2EDE">
      <w:pPr>
        <w:rPr>
          <w:b/>
          <w:sz w:val="32"/>
          <w:szCs w:val="32"/>
        </w:rPr>
      </w:pPr>
      <w:r>
        <w:rPr>
          <w:b/>
          <w:sz w:val="32"/>
          <w:szCs w:val="32"/>
        </w:rPr>
        <w:t xml:space="preserve">                         </w:t>
      </w:r>
      <w:r w:rsidR="003462E2">
        <w:rPr>
          <w:b/>
          <w:sz w:val="32"/>
          <w:szCs w:val="32"/>
        </w:rPr>
        <w:t xml:space="preserve">          </w:t>
      </w:r>
      <w:r>
        <w:rPr>
          <w:b/>
          <w:sz w:val="32"/>
          <w:szCs w:val="32"/>
        </w:rPr>
        <w:t xml:space="preserve">        NOVEMBER 2025</w:t>
      </w:r>
    </w:p>
    <w:p w14:paraId="375428E9" w14:textId="77777777" w:rsidR="001F1B27" w:rsidRDefault="001F1B27">
      <w:pPr>
        <w:rPr>
          <w:b/>
          <w:sz w:val="32"/>
          <w:szCs w:val="32"/>
        </w:rPr>
      </w:pPr>
    </w:p>
    <w:p w14:paraId="32B24BE3" w14:textId="77777777" w:rsidR="001F1B27" w:rsidRDefault="00FA2EDE">
      <w:pPr>
        <w:spacing w:line="360" w:lineRule="auto"/>
        <w:jc w:val="center"/>
        <w:rPr>
          <w:sz w:val="32"/>
          <w:szCs w:val="32"/>
        </w:rPr>
      </w:pPr>
      <w:r>
        <w:rPr>
          <w:sz w:val="32"/>
          <w:szCs w:val="32"/>
        </w:rPr>
        <w:lastRenderedPageBreak/>
        <w:t>DEPARTMENT OF COMPUTER SCIENCE AND ENGINEERING SCHOOL OF ENGINEERING AND TECHNOLOGY BHUBANESWAR CAMPUS</w:t>
      </w:r>
    </w:p>
    <w:p w14:paraId="7D1603C0" w14:textId="0DCA00EA" w:rsidR="001F1B27" w:rsidRPr="003462E2" w:rsidRDefault="003462E2">
      <w:pPr>
        <w:spacing w:line="360" w:lineRule="auto"/>
        <w:jc w:val="center"/>
        <w:rPr>
          <w:b/>
          <w:sz w:val="32"/>
          <w:szCs w:val="32"/>
        </w:rPr>
      </w:pPr>
      <w:r>
        <w:rPr>
          <w:b/>
          <w:sz w:val="32"/>
          <w:szCs w:val="32"/>
        </w:rPr>
        <w:t xml:space="preserve">   </w:t>
      </w:r>
      <w:r w:rsidR="00FA2EDE" w:rsidRPr="003462E2">
        <w:rPr>
          <w:b/>
          <w:sz w:val="32"/>
          <w:szCs w:val="32"/>
        </w:rPr>
        <w:t>BONAFIDE CERTIFICATE</w:t>
      </w:r>
    </w:p>
    <w:p w14:paraId="509AD71B" w14:textId="77777777" w:rsidR="001F1B27" w:rsidRDefault="00FA2EDE">
      <w:pPr>
        <w:rPr>
          <w:sz w:val="28"/>
          <w:szCs w:val="28"/>
        </w:rPr>
      </w:pPr>
      <w:r>
        <w:rPr>
          <w:sz w:val="28"/>
          <w:szCs w:val="28"/>
        </w:rPr>
        <w:t xml:space="preserve">This is to certify that the project titled “Blockchain-Based Supply Chain Tracker” has been carried out by Abinash Behera (230301120453), Amit Pradhan (230301120443), Akshya Ku Behera (230301120450), Swornapriya Patra (230301120470), and Suchismita (230301120054) under the guidance of Prof. Abhi Mitra in partial fulfillment of the requirements for the award of the degree of Bachelor of Technology in Computer Science at Centurion University </w:t>
      </w:r>
    </w:p>
    <w:p w14:paraId="5F3B1879" w14:textId="77777777" w:rsidR="001F1B27" w:rsidRDefault="001F1B27">
      <w:pPr>
        <w:spacing w:line="360" w:lineRule="auto"/>
        <w:jc w:val="center"/>
        <w:rPr>
          <w:sz w:val="28"/>
          <w:szCs w:val="28"/>
        </w:rPr>
      </w:pPr>
    </w:p>
    <w:p w14:paraId="7926C8D9" w14:textId="77777777" w:rsidR="001F1B27" w:rsidRDefault="00FA2EDE">
      <w:pPr>
        <w:pStyle w:val="NoSpacing"/>
      </w:pPr>
      <w:r>
        <w:t xml:space="preserve">                                                                                                                                    (</w:t>
      </w:r>
      <w:proofErr w:type="spellStart"/>
      <w:r>
        <w:t>Prof.Abhimitra</w:t>
      </w:r>
      <w:proofErr w:type="spellEnd"/>
      <w:r>
        <w:t xml:space="preserve">)                                                                     </w:t>
      </w:r>
    </w:p>
    <w:p w14:paraId="5FF42670" w14:textId="77777777" w:rsidR="001F1B27" w:rsidRDefault="00EC1EBE">
      <w:pPr>
        <w:spacing w:line="360" w:lineRule="auto"/>
        <w:ind w:right="-999"/>
        <w:jc w:val="center"/>
        <w:rPr>
          <w:b/>
          <w:sz w:val="20"/>
          <w:szCs w:val="20"/>
        </w:rPr>
      </w:pPr>
      <w:r>
        <w:rPr>
          <w:b/>
          <w:sz w:val="20"/>
          <w:szCs w:val="20"/>
        </w:rPr>
        <w:t xml:space="preserve">                                                                                                           </w:t>
      </w:r>
      <w:r w:rsidR="00FA2EDE">
        <w:rPr>
          <w:b/>
          <w:sz w:val="20"/>
          <w:szCs w:val="20"/>
        </w:rPr>
        <w:t xml:space="preserve">Signature </w:t>
      </w:r>
      <w:proofErr w:type="gramStart"/>
      <w:r w:rsidR="00FA2EDE">
        <w:rPr>
          <w:b/>
          <w:sz w:val="20"/>
          <w:szCs w:val="20"/>
        </w:rPr>
        <w:t>of  Supervisor</w:t>
      </w:r>
      <w:proofErr w:type="gramEnd"/>
    </w:p>
    <w:p w14:paraId="34738F66" w14:textId="77777777" w:rsidR="001F1B27" w:rsidRDefault="001F1B27">
      <w:pPr>
        <w:spacing w:line="360" w:lineRule="auto"/>
        <w:jc w:val="center"/>
        <w:rPr>
          <w:b/>
          <w:sz w:val="20"/>
          <w:szCs w:val="20"/>
        </w:rPr>
      </w:pPr>
    </w:p>
    <w:p w14:paraId="5051076F" w14:textId="77777777" w:rsidR="001F1B27" w:rsidRDefault="001F1B27">
      <w:pPr>
        <w:spacing w:line="360" w:lineRule="auto"/>
        <w:jc w:val="center"/>
        <w:rPr>
          <w:b/>
          <w:sz w:val="20"/>
          <w:szCs w:val="20"/>
        </w:rPr>
      </w:pPr>
    </w:p>
    <w:p w14:paraId="4F96FCD3" w14:textId="77777777" w:rsidR="001F1B27" w:rsidRDefault="00FA2EDE">
      <w:pPr>
        <w:spacing w:line="360" w:lineRule="auto"/>
        <w:jc w:val="center"/>
        <w:rPr>
          <w:b/>
          <w:i/>
          <w:sz w:val="28"/>
          <w:szCs w:val="28"/>
        </w:rPr>
      </w:pPr>
      <w:r>
        <w:rPr>
          <w:b/>
          <w:i/>
          <w:sz w:val="28"/>
          <w:szCs w:val="28"/>
        </w:rPr>
        <w:t xml:space="preserve">Certified that the above-mentioned project has been duly carried out as per the norms of the </w:t>
      </w:r>
      <w:proofErr w:type="gramStart"/>
      <w:r>
        <w:rPr>
          <w:b/>
          <w:i/>
          <w:sz w:val="28"/>
          <w:szCs w:val="28"/>
        </w:rPr>
        <w:t>collage</w:t>
      </w:r>
      <w:proofErr w:type="gramEnd"/>
      <w:r>
        <w:rPr>
          <w:b/>
          <w:i/>
          <w:sz w:val="28"/>
          <w:szCs w:val="28"/>
        </w:rPr>
        <w:t xml:space="preserve"> and statutes of the university</w:t>
      </w:r>
    </w:p>
    <w:p w14:paraId="6E6DF9C6" w14:textId="77777777" w:rsidR="001F1B27" w:rsidRDefault="001F1B27">
      <w:pPr>
        <w:spacing w:line="360" w:lineRule="auto"/>
        <w:jc w:val="center"/>
        <w:rPr>
          <w:sz w:val="32"/>
          <w:szCs w:val="32"/>
        </w:rPr>
      </w:pPr>
    </w:p>
    <w:p w14:paraId="0C1419F1" w14:textId="77777777" w:rsidR="001F1B27" w:rsidRDefault="001F1B27">
      <w:pPr>
        <w:spacing w:line="360" w:lineRule="auto"/>
        <w:rPr>
          <w:sz w:val="32"/>
          <w:szCs w:val="32"/>
        </w:rPr>
      </w:pPr>
    </w:p>
    <w:p w14:paraId="7A33F383" w14:textId="77777777" w:rsidR="001F1B27" w:rsidRDefault="00FA2EDE">
      <w:pPr>
        <w:spacing w:line="360" w:lineRule="auto"/>
        <w:jc w:val="center"/>
        <w:rPr>
          <w:b/>
        </w:rPr>
      </w:pPr>
      <w:r>
        <w:rPr>
          <w:b/>
        </w:rPr>
        <w:t>Signature of Head of the Department</w:t>
      </w:r>
    </w:p>
    <w:p w14:paraId="3611D4F0" w14:textId="77777777" w:rsidR="001F1B27" w:rsidRDefault="00FA2EDE">
      <w:pPr>
        <w:spacing w:line="360" w:lineRule="auto"/>
        <w:jc w:val="center"/>
        <w:rPr>
          <w:b/>
        </w:rPr>
      </w:pPr>
      <w:r>
        <w:rPr>
          <w:b/>
        </w:rPr>
        <w:t>Designation: Professor / Associate Professor /Asst. Professor</w:t>
      </w:r>
    </w:p>
    <w:p w14:paraId="6522C7D6" w14:textId="77777777" w:rsidR="001F1B27" w:rsidRDefault="001F1B27">
      <w:pPr>
        <w:pStyle w:val="Heading1"/>
      </w:pPr>
    </w:p>
    <w:p w14:paraId="2A96B90E" w14:textId="77777777" w:rsidR="00F279E1" w:rsidRDefault="00F279E1" w:rsidP="00F279E1"/>
    <w:p w14:paraId="73461078" w14:textId="77777777" w:rsidR="00F279E1" w:rsidRPr="003462E2" w:rsidRDefault="00F279E1" w:rsidP="00F279E1">
      <w:pPr>
        <w:spacing w:before="79" w:line="480" w:lineRule="auto"/>
        <w:ind w:left="2219" w:right="1888"/>
        <w:jc w:val="center"/>
        <w:rPr>
          <w:b/>
          <w:sz w:val="28"/>
          <w:szCs w:val="28"/>
        </w:rPr>
      </w:pPr>
      <w:r w:rsidRPr="003462E2">
        <w:rPr>
          <w:b/>
          <w:sz w:val="28"/>
          <w:szCs w:val="28"/>
        </w:rPr>
        <w:lastRenderedPageBreak/>
        <w:t>DECLARATION</w:t>
      </w:r>
      <w:r w:rsidRPr="003462E2">
        <w:rPr>
          <w:sz w:val="28"/>
          <w:szCs w:val="28"/>
        </w:rPr>
        <w:t xml:space="preserve"> </w:t>
      </w:r>
    </w:p>
    <w:p w14:paraId="61F2C93F" w14:textId="2F309D5F" w:rsidR="00F279E1" w:rsidRDefault="00F279E1" w:rsidP="00F279E1">
      <w:pPr>
        <w:spacing w:before="79" w:line="480" w:lineRule="auto"/>
        <w:ind w:left="284" w:right="-6"/>
        <w:jc w:val="both"/>
        <w:rPr>
          <w:b/>
          <w:sz w:val="24"/>
          <w:szCs w:val="24"/>
        </w:rPr>
      </w:pPr>
      <w:r>
        <w:rPr>
          <w:sz w:val="24"/>
          <w:szCs w:val="24"/>
        </w:rPr>
        <w:t>I</w:t>
      </w:r>
      <w:r w:rsidR="003462E2">
        <w:rPr>
          <w:sz w:val="24"/>
          <w:szCs w:val="24"/>
        </w:rPr>
        <w:t xml:space="preserve"> </w:t>
      </w:r>
      <w:proofErr w:type="spellStart"/>
      <w:r>
        <w:rPr>
          <w:sz w:val="24"/>
          <w:szCs w:val="24"/>
        </w:rPr>
        <w:t>here</w:t>
      </w:r>
      <w:r w:rsidR="003462E2">
        <w:rPr>
          <w:sz w:val="24"/>
          <w:szCs w:val="24"/>
        </w:rPr>
        <w:t xml:space="preserve"> </w:t>
      </w:r>
      <w:r>
        <w:rPr>
          <w:sz w:val="24"/>
          <w:szCs w:val="24"/>
        </w:rPr>
        <w:t>by</w:t>
      </w:r>
      <w:proofErr w:type="spellEnd"/>
      <w:r>
        <w:rPr>
          <w:sz w:val="24"/>
          <w:szCs w:val="24"/>
        </w:rPr>
        <w:t xml:space="preserve"> declare that the project entitled “</w:t>
      </w:r>
      <w:r>
        <w:rPr>
          <w:sz w:val="28"/>
          <w:szCs w:val="28"/>
        </w:rPr>
        <w:t>Blockchain-Based Supply Chain Tracker</w:t>
      </w:r>
      <w:r>
        <w:rPr>
          <w:sz w:val="24"/>
          <w:szCs w:val="24"/>
        </w:rPr>
        <w:t>” submitted for the “Minor Project” of 5th semester B. Tech in Computer Science and Engineering is my original work and the project has not formed the basis for the award of any Degree / Diploma or any other similar titles in any other University / Institute.</w:t>
      </w:r>
      <w:r>
        <w:rPr>
          <w:b/>
          <w:sz w:val="24"/>
          <w:szCs w:val="24"/>
        </w:rPr>
        <w:t xml:space="preserve"> </w:t>
      </w:r>
    </w:p>
    <w:p w14:paraId="0C6F1B33" w14:textId="77777777" w:rsidR="003462E2" w:rsidRDefault="003462E2" w:rsidP="00F279E1">
      <w:pPr>
        <w:spacing w:before="79" w:line="480" w:lineRule="auto"/>
        <w:ind w:left="284" w:right="-6"/>
        <w:jc w:val="both"/>
        <w:rPr>
          <w:sz w:val="24"/>
          <w:szCs w:val="24"/>
        </w:rPr>
      </w:pPr>
    </w:p>
    <w:p w14:paraId="65E0E4E5" w14:textId="77777777" w:rsidR="003462E2" w:rsidRDefault="003462E2" w:rsidP="00F279E1">
      <w:pPr>
        <w:spacing w:before="79" w:line="480" w:lineRule="auto"/>
        <w:ind w:left="284" w:right="-6"/>
        <w:jc w:val="both"/>
        <w:rPr>
          <w:sz w:val="24"/>
          <w:szCs w:val="24"/>
        </w:rPr>
      </w:pPr>
    </w:p>
    <w:p w14:paraId="1F653177" w14:textId="77777777" w:rsidR="003462E2" w:rsidRDefault="003462E2" w:rsidP="00F279E1">
      <w:pPr>
        <w:spacing w:before="79" w:line="480" w:lineRule="auto"/>
        <w:ind w:left="284" w:right="-6"/>
        <w:jc w:val="both"/>
        <w:rPr>
          <w:sz w:val="24"/>
          <w:szCs w:val="24"/>
        </w:rPr>
      </w:pPr>
    </w:p>
    <w:p w14:paraId="6BA1E94C" w14:textId="77777777" w:rsidR="003462E2" w:rsidRPr="00F279E1" w:rsidRDefault="003462E2" w:rsidP="00F279E1">
      <w:pPr>
        <w:spacing w:before="79" w:line="480" w:lineRule="auto"/>
        <w:ind w:left="284" w:right="-6"/>
        <w:jc w:val="both"/>
        <w:rPr>
          <w:sz w:val="24"/>
          <w:szCs w:val="24"/>
        </w:rPr>
      </w:pPr>
    </w:p>
    <w:p w14:paraId="3A1F6741" w14:textId="77777777" w:rsidR="00F279E1" w:rsidRDefault="00F279E1" w:rsidP="00F279E1">
      <w:pPr>
        <w:spacing w:before="79" w:line="480" w:lineRule="auto"/>
        <w:ind w:left="284" w:right="1888"/>
        <w:rPr>
          <w:b/>
          <w:sz w:val="24"/>
          <w:szCs w:val="24"/>
        </w:rPr>
      </w:pPr>
      <w:r>
        <w:rPr>
          <w:b/>
          <w:sz w:val="24"/>
          <w:szCs w:val="24"/>
        </w:rPr>
        <w:t xml:space="preserve">Name of the Student: </w:t>
      </w:r>
    </w:p>
    <w:p w14:paraId="61C8FBA2" w14:textId="77777777" w:rsidR="00F279E1" w:rsidRDefault="00F279E1" w:rsidP="00F279E1">
      <w:pPr>
        <w:spacing w:before="79" w:line="480" w:lineRule="auto"/>
        <w:ind w:left="284" w:right="1888"/>
        <w:rPr>
          <w:b/>
          <w:sz w:val="24"/>
          <w:szCs w:val="24"/>
        </w:rPr>
      </w:pPr>
      <w:r>
        <w:rPr>
          <w:b/>
          <w:sz w:val="24"/>
          <w:szCs w:val="24"/>
        </w:rPr>
        <w:t>Signature of the Student:</w:t>
      </w:r>
    </w:p>
    <w:p w14:paraId="766A5994" w14:textId="77777777" w:rsidR="00F279E1" w:rsidRDefault="00F279E1" w:rsidP="00F279E1">
      <w:pPr>
        <w:spacing w:before="79" w:line="480" w:lineRule="auto"/>
        <w:ind w:left="284" w:right="1888"/>
        <w:rPr>
          <w:b/>
          <w:sz w:val="24"/>
          <w:szCs w:val="24"/>
        </w:rPr>
      </w:pPr>
      <w:r>
        <w:rPr>
          <w:b/>
          <w:sz w:val="24"/>
          <w:szCs w:val="24"/>
        </w:rPr>
        <w:t xml:space="preserve">Registration No: </w:t>
      </w:r>
    </w:p>
    <w:p w14:paraId="68FB79E6" w14:textId="77777777" w:rsidR="00F279E1" w:rsidRDefault="00F279E1" w:rsidP="00F279E1">
      <w:pPr>
        <w:spacing w:before="79" w:line="480" w:lineRule="auto"/>
        <w:ind w:left="284" w:right="1888"/>
        <w:rPr>
          <w:b/>
          <w:sz w:val="24"/>
          <w:szCs w:val="24"/>
        </w:rPr>
      </w:pPr>
      <w:r>
        <w:rPr>
          <w:b/>
          <w:sz w:val="24"/>
          <w:szCs w:val="24"/>
        </w:rPr>
        <w:t>Place:</w:t>
      </w:r>
    </w:p>
    <w:p w14:paraId="12806591" w14:textId="77777777" w:rsidR="00F279E1" w:rsidRDefault="00F279E1" w:rsidP="00F279E1">
      <w:pPr>
        <w:spacing w:before="79" w:line="480" w:lineRule="auto"/>
        <w:ind w:left="284" w:right="1888"/>
        <w:rPr>
          <w:b/>
          <w:sz w:val="24"/>
          <w:szCs w:val="24"/>
        </w:rPr>
      </w:pPr>
      <w:r>
        <w:rPr>
          <w:b/>
          <w:sz w:val="24"/>
          <w:szCs w:val="24"/>
        </w:rPr>
        <w:t>Date:</w:t>
      </w:r>
    </w:p>
    <w:p w14:paraId="62C52C90" w14:textId="77777777" w:rsidR="00F279E1" w:rsidRDefault="00F279E1" w:rsidP="00F279E1"/>
    <w:p w14:paraId="414B75B1" w14:textId="77777777" w:rsidR="00F279E1" w:rsidRDefault="00F279E1" w:rsidP="00F279E1"/>
    <w:p w14:paraId="06EED7ED" w14:textId="77777777" w:rsidR="00F279E1" w:rsidRDefault="00F279E1" w:rsidP="00F279E1"/>
    <w:p w14:paraId="21C3B3B4" w14:textId="77777777" w:rsidR="003462E2" w:rsidRPr="00F279E1" w:rsidRDefault="003462E2" w:rsidP="00F279E1"/>
    <w:p w14:paraId="74CFF1C3" w14:textId="67231FA5" w:rsidR="001F1B27" w:rsidRPr="003462E2" w:rsidRDefault="003462E2">
      <w:pPr>
        <w:rPr>
          <w:rFonts w:eastAsia="Calibri"/>
          <w:b/>
          <w:bCs/>
          <w:sz w:val="28"/>
          <w:szCs w:val="28"/>
        </w:rPr>
      </w:pPr>
      <w:r>
        <w:rPr>
          <w:rFonts w:eastAsia="Calibri"/>
          <w:b/>
          <w:bCs/>
          <w:sz w:val="28"/>
          <w:szCs w:val="28"/>
        </w:rPr>
        <w:lastRenderedPageBreak/>
        <w:t xml:space="preserve">                                          </w:t>
      </w:r>
      <w:r w:rsidR="00FA2EDE" w:rsidRPr="003462E2">
        <w:rPr>
          <w:rFonts w:eastAsia="Calibri"/>
          <w:b/>
          <w:bCs/>
          <w:sz w:val="28"/>
          <w:szCs w:val="28"/>
        </w:rPr>
        <w:t>ACKNOWLEDGEMENTS</w:t>
      </w:r>
    </w:p>
    <w:p w14:paraId="687AABD1" w14:textId="623049F0" w:rsidR="001F1B27" w:rsidRDefault="00FA2EDE">
      <w:pPr>
        <w:spacing w:line="268" w:lineRule="auto"/>
        <w:jc w:val="both"/>
        <w:rPr>
          <w:rFonts w:eastAsia="Calibri"/>
        </w:rPr>
      </w:pPr>
      <w:r>
        <w:rPr>
          <w:rFonts w:eastAsia="Calibri"/>
        </w:rPr>
        <w:t>I wish to express my profound and sincere gratitude to</w:t>
      </w:r>
      <w:r>
        <w:rPr>
          <w:b/>
          <w:bCs/>
        </w:rPr>
        <w:t xml:space="preserve"> Prof. </w:t>
      </w:r>
      <w:r>
        <w:rPr>
          <w:rFonts w:eastAsia="Calibri"/>
          <w:b/>
          <w:bCs/>
        </w:rPr>
        <w:t>Abhi</w:t>
      </w:r>
      <w:r w:rsidR="003462E2">
        <w:rPr>
          <w:rFonts w:eastAsia="Calibri"/>
          <w:b/>
          <w:bCs/>
        </w:rPr>
        <w:t xml:space="preserve"> </w:t>
      </w:r>
      <w:proofErr w:type="gramStart"/>
      <w:r w:rsidR="003462E2">
        <w:rPr>
          <w:rFonts w:eastAsia="Calibri"/>
          <w:b/>
          <w:bCs/>
        </w:rPr>
        <w:t>Mitra</w:t>
      </w:r>
      <w:r>
        <w:rPr>
          <w:rFonts w:eastAsia="Calibri"/>
          <w:b/>
          <w:bCs/>
        </w:rPr>
        <w:t xml:space="preserve"> </w:t>
      </w:r>
      <w:r>
        <w:rPr>
          <w:rFonts w:eastAsia="Calibri"/>
        </w:rPr>
        <w:t xml:space="preserve"> Department</w:t>
      </w:r>
      <w:proofErr w:type="gramEnd"/>
      <w:r>
        <w:rPr>
          <w:rFonts w:eastAsia="Calibri"/>
        </w:rPr>
        <w:t xml:space="preserve"> of Computer Science and Engineering, SoET, Bhubaneswar Campus, who guided me into the intricacies of this project nonchalantly with matchless magnanimity.</w:t>
      </w:r>
    </w:p>
    <w:p w14:paraId="451E5302" w14:textId="77777777" w:rsidR="001F1B27" w:rsidRDefault="00FA2EDE">
      <w:pPr>
        <w:spacing w:line="268" w:lineRule="auto"/>
        <w:jc w:val="both"/>
        <w:rPr>
          <w:rFonts w:eastAsia="Calibri"/>
        </w:rPr>
      </w:pPr>
      <w:r>
        <w:rPr>
          <w:rFonts w:eastAsia="Calibri"/>
        </w:rPr>
        <w:t xml:space="preserve">I thank </w:t>
      </w:r>
      <w:r>
        <w:rPr>
          <w:rFonts w:eastAsia="Calibri"/>
          <w:b/>
        </w:rPr>
        <w:t>Prof. Rajkumar Mohanta</w:t>
      </w:r>
      <w:r>
        <w:rPr>
          <w:rFonts w:eastAsia="Calibri"/>
        </w:rPr>
        <w:t xml:space="preserve">, Head of the Dept. of Department of Computer Science and Engineering, SoET, Bhubaneswar Campus and </w:t>
      </w:r>
      <w:r>
        <w:rPr>
          <w:rFonts w:eastAsia="Calibri"/>
          <w:b/>
        </w:rPr>
        <w:t>Dr. Sujata Chakravarty</w:t>
      </w:r>
      <w:r>
        <w:rPr>
          <w:rFonts w:eastAsia="Calibri"/>
        </w:rPr>
        <w:t xml:space="preserve">, Dean, School of Engineering and Technology, Bhubaneswar Campus for extending their support during Course of this investigation. </w:t>
      </w:r>
    </w:p>
    <w:p w14:paraId="376344A6" w14:textId="1828DF87" w:rsidR="001F1B27" w:rsidRDefault="00FA2EDE">
      <w:pPr>
        <w:spacing w:line="268" w:lineRule="auto"/>
        <w:jc w:val="both"/>
        <w:rPr>
          <w:rFonts w:eastAsia="Calibri"/>
        </w:rPr>
      </w:pPr>
      <w:r>
        <w:rPr>
          <w:rFonts w:eastAsia="Calibri"/>
        </w:rPr>
        <w:t xml:space="preserve">I would be failing in my duty if I don’t acknowledge the cooperation rendered during various stages of image interpretation by </w:t>
      </w:r>
      <w:r>
        <w:rPr>
          <w:b/>
          <w:bCs/>
        </w:rPr>
        <w:t xml:space="preserve">Prof. </w:t>
      </w:r>
      <w:r>
        <w:rPr>
          <w:rFonts w:eastAsia="Calibri"/>
          <w:b/>
          <w:bCs/>
        </w:rPr>
        <w:t>Abhi</w:t>
      </w:r>
      <w:r w:rsidR="003462E2">
        <w:rPr>
          <w:rFonts w:eastAsia="Calibri"/>
          <w:b/>
          <w:bCs/>
        </w:rPr>
        <w:t xml:space="preserve"> Mitra</w:t>
      </w:r>
      <w:r>
        <w:rPr>
          <w:rFonts w:eastAsia="Calibri"/>
          <w:b/>
          <w:bCs/>
        </w:rPr>
        <w:t xml:space="preserve"> </w:t>
      </w:r>
    </w:p>
    <w:p w14:paraId="764D74BC" w14:textId="77678E47" w:rsidR="001F1B27" w:rsidRDefault="00FA2EDE">
      <w:pPr>
        <w:spacing w:line="268" w:lineRule="auto"/>
        <w:jc w:val="both"/>
        <w:rPr>
          <w:rFonts w:eastAsia="Calibri"/>
        </w:rPr>
      </w:pPr>
      <w:r>
        <w:rPr>
          <w:rFonts w:eastAsia="Calibri"/>
        </w:rPr>
        <w:t xml:space="preserve">I am highly grateful </w:t>
      </w:r>
      <w:proofErr w:type="gramStart"/>
      <w:r>
        <w:rPr>
          <w:rFonts w:eastAsia="Calibri"/>
        </w:rPr>
        <w:t>to by</w:t>
      </w:r>
      <w:proofErr w:type="gramEnd"/>
      <w:r>
        <w:rPr>
          <w:rFonts w:eastAsia="Calibri"/>
        </w:rPr>
        <w:t xml:space="preserve"> </w:t>
      </w:r>
      <w:r>
        <w:rPr>
          <w:b/>
          <w:bCs/>
        </w:rPr>
        <w:t>Prof. Abhi</w:t>
      </w:r>
      <w:r w:rsidR="003462E2">
        <w:rPr>
          <w:b/>
          <w:bCs/>
        </w:rPr>
        <w:t xml:space="preserve"> Mitra</w:t>
      </w:r>
      <w:r>
        <w:rPr>
          <w:b/>
          <w:bCs/>
        </w:rPr>
        <w:t xml:space="preserve"> </w:t>
      </w:r>
      <w:r>
        <w:rPr>
          <w:rFonts w:eastAsia="Calibri"/>
        </w:rPr>
        <w:t xml:space="preserve">who evinced keen interest and invaluable support in the progress and successful completion of my project work. </w:t>
      </w:r>
    </w:p>
    <w:p w14:paraId="148447BC" w14:textId="6590C159" w:rsidR="001F1B27" w:rsidRDefault="00FA2EDE">
      <w:pPr>
        <w:spacing w:line="268" w:lineRule="auto"/>
        <w:jc w:val="both"/>
        <w:rPr>
          <w:rFonts w:eastAsia="Calibri"/>
        </w:rPr>
      </w:pPr>
      <w:r>
        <w:rPr>
          <w:rFonts w:eastAsia="Calibri"/>
        </w:rPr>
        <w:t xml:space="preserve">I am indebted to by </w:t>
      </w:r>
      <w:r>
        <w:rPr>
          <w:b/>
          <w:bCs/>
        </w:rPr>
        <w:t xml:space="preserve">Prof. </w:t>
      </w:r>
      <w:r>
        <w:rPr>
          <w:rFonts w:eastAsia="Calibri"/>
          <w:b/>
          <w:bCs/>
        </w:rPr>
        <w:t>Abhi</w:t>
      </w:r>
      <w:r w:rsidR="003462E2">
        <w:rPr>
          <w:rFonts w:eastAsia="Calibri"/>
          <w:b/>
          <w:bCs/>
        </w:rPr>
        <w:t xml:space="preserve"> </w:t>
      </w:r>
      <w:proofErr w:type="gramStart"/>
      <w:r w:rsidR="003462E2">
        <w:rPr>
          <w:rFonts w:eastAsia="Calibri"/>
          <w:b/>
          <w:bCs/>
        </w:rPr>
        <w:t>M</w:t>
      </w:r>
      <w:r>
        <w:rPr>
          <w:rFonts w:eastAsia="Calibri"/>
          <w:b/>
          <w:bCs/>
        </w:rPr>
        <w:t xml:space="preserve">itra </w:t>
      </w:r>
      <w:r>
        <w:rPr>
          <w:rFonts w:eastAsia="Calibri"/>
        </w:rPr>
        <w:t xml:space="preserve"> for</w:t>
      </w:r>
      <w:proofErr w:type="gramEnd"/>
      <w:r>
        <w:rPr>
          <w:rFonts w:eastAsia="Calibri"/>
        </w:rPr>
        <w:t xml:space="preserve"> their constant encouragement, cooperation and help. Words of gratitude are not enough to describe the accommodation and fortitude which they have shown throughout my endeavor.</w:t>
      </w:r>
    </w:p>
    <w:p w14:paraId="0D0276CD" w14:textId="77777777" w:rsidR="003462E2" w:rsidRPr="00F279E1" w:rsidRDefault="003462E2" w:rsidP="003462E2">
      <w:pPr>
        <w:spacing w:before="79" w:line="480" w:lineRule="auto"/>
        <w:ind w:left="284" w:right="-6"/>
        <w:jc w:val="both"/>
        <w:rPr>
          <w:sz w:val="24"/>
          <w:szCs w:val="24"/>
        </w:rPr>
      </w:pPr>
    </w:p>
    <w:p w14:paraId="329440E2" w14:textId="77777777" w:rsidR="003462E2" w:rsidRDefault="003462E2" w:rsidP="003462E2">
      <w:pPr>
        <w:spacing w:before="79" w:line="480" w:lineRule="auto"/>
        <w:ind w:left="284" w:right="1888"/>
        <w:rPr>
          <w:b/>
          <w:sz w:val="24"/>
          <w:szCs w:val="24"/>
        </w:rPr>
      </w:pPr>
      <w:r>
        <w:rPr>
          <w:b/>
          <w:sz w:val="24"/>
          <w:szCs w:val="24"/>
        </w:rPr>
        <w:t xml:space="preserve">Name of the Student: </w:t>
      </w:r>
    </w:p>
    <w:p w14:paraId="7C89F098" w14:textId="77777777" w:rsidR="003462E2" w:rsidRDefault="003462E2" w:rsidP="003462E2">
      <w:pPr>
        <w:spacing w:before="79" w:line="480" w:lineRule="auto"/>
        <w:ind w:left="284" w:right="1888"/>
        <w:rPr>
          <w:b/>
          <w:sz w:val="24"/>
          <w:szCs w:val="24"/>
        </w:rPr>
      </w:pPr>
      <w:r>
        <w:rPr>
          <w:b/>
          <w:sz w:val="24"/>
          <w:szCs w:val="24"/>
        </w:rPr>
        <w:t>Signature of the Student:</w:t>
      </w:r>
    </w:p>
    <w:p w14:paraId="52DFF6E5" w14:textId="77777777" w:rsidR="003462E2" w:rsidRDefault="003462E2" w:rsidP="003462E2">
      <w:pPr>
        <w:spacing w:before="79" w:line="480" w:lineRule="auto"/>
        <w:ind w:left="284" w:right="1888"/>
        <w:rPr>
          <w:b/>
          <w:sz w:val="24"/>
          <w:szCs w:val="24"/>
        </w:rPr>
      </w:pPr>
      <w:r>
        <w:rPr>
          <w:b/>
          <w:sz w:val="24"/>
          <w:szCs w:val="24"/>
        </w:rPr>
        <w:t xml:space="preserve">Registration No: </w:t>
      </w:r>
    </w:p>
    <w:p w14:paraId="750F9CCF" w14:textId="77777777" w:rsidR="003462E2" w:rsidRDefault="003462E2" w:rsidP="003462E2">
      <w:pPr>
        <w:spacing w:before="79" w:line="480" w:lineRule="auto"/>
        <w:ind w:left="284" w:right="1888"/>
        <w:rPr>
          <w:b/>
          <w:sz w:val="24"/>
          <w:szCs w:val="24"/>
        </w:rPr>
      </w:pPr>
      <w:r>
        <w:rPr>
          <w:b/>
          <w:sz w:val="24"/>
          <w:szCs w:val="24"/>
        </w:rPr>
        <w:t>Place:</w:t>
      </w:r>
    </w:p>
    <w:p w14:paraId="72FFA76F" w14:textId="77777777" w:rsidR="003462E2" w:rsidRDefault="003462E2" w:rsidP="003462E2">
      <w:pPr>
        <w:spacing w:before="79" w:line="480" w:lineRule="auto"/>
        <w:ind w:left="284" w:right="1888"/>
        <w:rPr>
          <w:b/>
          <w:sz w:val="24"/>
          <w:szCs w:val="24"/>
        </w:rPr>
      </w:pPr>
      <w:r>
        <w:rPr>
          <w:b/>
          <w:sz w:val="24"/>
          <w:szCs w:val="24"/>
        </w:rPr>
        <w:t>Date:</w:t>
      </w:r>
    </w:p>
    <w:p w14:paraId="31C0BF74" w14:textId="77777777" w:rsidR="001F1B27" w:rsidRDefault="001F1B27">
      <w:pPr>
        <w:rPr>
          <w:rFonts w:ascii="Calibri" w:eastAsia="Times New Roman" w:hAnsi="Calibri"/>
        </w:rPr>
      </w:pPr>
    </w:p>
    <w:p w14:paraId="68974B59" w14:textId="77777777" w:rsidR="001F1B27" w:rsidRDefault="001F1B27">
      <w:pPr>
        <w:pStyle w:val="Heading1"/>
      </w:pPr>
    </w:p>
    <w:p w14:paraId="0F3291F1" w14:textId="77777777" w:rsidR="001F1B27" w:rsidRDefault="001F1B27">
      <w:pPr>
        <w:pStyle w:val="Heading1"/>
      </w:pPr>
    </w:p>
    <w:p w14:paraId="221580A7" w14:textId="77777777" w:rsidR="00415FF0" w:rsidRDefault="00415FF0"/>
    <w:p w14:paraId="2DF53FB1" w14:textId="77777777" w:rsidR="006859BE" w:rsidRDefault="006859BE" w:rsidP="006859BE">
      <w:pPr>
        <w:pStyle w:val="Heading1"/>
        <w:rPr>
          <w:kern w:val="36"/>
        </w:rPr>
      </w:pPr>
      <w:r>
        <w:rPr>
          <w:kern w:val="36"/>
        </w:rPr>
        <w:lastRenderedPageBreak/>
        <w:t>TABLE OF CONTENTS</w:t>
      </w:r>
    </w:p>
    <w:p w14:paraId="437B7E40" w14:textId="77777777" w:rsidR="003E14CA" w:rsidRPr="003E14CA" w:rsidRDefault="003E14CA" w:rsidP="003E14CA"/>
    <w:tbl>
      <w:tblPr>
        <w:tblW w:w="0" w:type="auto"/>
        <w:tblLook w:val="04A0" w:firstRow="1" w:lastRow="0" w:firstColumn="1" w:lastColumn="0" w:noHBand="0" w:noVBand="1"/>
      </w:tblPr>
      <w:tblGrid>
        <w:gridCol w:w="1152"/>
        <w:gridCol w:w="5760"/>
      </w:tblGrid>
      <w:tr w:rsidR="003462E2" w14:paraId="098BEB5D" w14:textId="77777777" w:rsidTr="003462E2">
        <w:trPr>
          <w:trHeight w:val="602"/>
        </w:trPr>
        <w:tc>
          <w:tcPr>
            <w:tcW w:w="1152" w:type="dxa"/>
            <w:tcBorders>
              <w:top w:val="nil"/>
              <w:left w:val="nil"/>
              <w:bottom w:val="nil"/>
              <w:right w:val="nil"/>
            </w:tcBorders>
            <w:hideMark/>
          </w:tcPr>
          <w:p w14:paraId="3499258B" w14:textId="77777777" w:rsidR="003462E2" w:rsidRPr="00B80649" w:rsidRDefault="003462E2">
            <w:pPr>
              <w:spacing w:before="100" w:beforeAutospacing="1" w:line="273" w:lineRule="auto"/>
              <w:rPr>
                <w:rFonts w:ascii="Cambria" w:eastAsia="MS Mincho" w:hAnsi="Cambria"/>
                <w:sz w:val="24"/>
                <w:szCs w:val="24"/>
              </w:rPr>
            </w:pPr>
            <w:r w:rsidRPr="00B80649">
              <w:rPr>
                <w:sz w:val="24"/>
                <w:szCs w:val="24"/>
              </w:rPr>
              <w:t>Sl. No.</w:t>
            </w:r>
          </w:p>
        </w:tc>
        <w:tc>
          <w:tcPr>
            <w:tcW w:w="5760" w:type="dxa"/>
            <w:tcBorders>
              <w:top w:val="nil"/>
              <w:left w:val="nil"/>
              <w:bottom w:val="nil"/>
              <w:right w:val="nil"/>
            </w:tcBorders>
            <w:hideMark/>
          </w:tcPr>
          <w:p w14:paraId="724220D5" w14:textId="77777777" w:rsidR="003462E2" w:rsidRPr="00B80649" w:rsidRDefault="003462E2">
            <w:pPr>
              <w:spacing w:before="100" w:beforeAutospacing="1" w:line="273" w:lineRule="auto"/>
              <w:rPr>
                <w:rFonts w:ascii="Cambria" w:eastAsia="MS Mincho" w:hAnsi="Cambria"/>
                <w:sz w:val="24"/>
                <w:szCs w:val="24"/>
              </w:rPr>
            </w:pPr>
            <w:r w:rsidRPr="00B80649">
              <w:rPr>
                <w:sz w:val="24"/>
                <w:szCs w:val="24"/>
              </w:rPr>
              <w:t>Content</w:t>
            </w:r>
          </w:p>
        </w:tc>
      </w:tr>
      <w:tr w:rsidR="003462E2" w14:paraId="7A0C91D8" w14:textId="77777777" w:rsidTr="003462E2">
        <w:tc>
          <w:tcPr>
            <w:tcW w:w="1152" w:type="dxa"/>
            <w:tcBorders>
              <w:top w:val="nil"/>
              <w:left w:val="nil"/>
              <w:bottom w:val="nil"/>
              <w:right w:val="nil"/>
            </w:tcBorders>
            <w:hideMark/>
          </w:tcPr>
          <w:p w14:paraId="61591074" w14:textId="7C4B72EB" w:rsidR="003462E2" w:rsidRDefault="003462E2">
            <w:pPr>
              <w:spacing w:before="100" w:beforeAutospacing="1" w:line="273" w:lineRule="auto"/>
              <w:rPr>
                <w:rFonts w:ascii="Cambria" w:eastAsia="MS Mincho" w:hAnsi="Cambria"/>
              </w:rPr>
            </w:pPr>
            <w:r>
              <w:rPr>
                <w:rFonts w:ascii="Cambria" w:eastAsia="MS Mincho" w:hAnsi="Cambria"/>
              </w:rPr>
              <w:t>1</w:t>
            </w:r>
          </w:p>
        </w:tc>
        <w:tc>
          <w:tcPr>
            <w:tcW w:w="5760" w:type="dxa"/>
            <w:tcBorders>
              <w:top w:val="nil"/>
              <w:left w:val="nil"/>
              <w:bottom w:val="nil"/>
              <w:right w:val="nil"/>
            </w:tcBorders>
            <w:hideMark/>
          </w:tcPr>
          <w:p w14:paraId="30D91F3D" w14:textId="77777777" w:rsidR="003462E2" w:rsidRDefault="003462E2">
            <w:pPr>
              <w:spacing w:before="100" w:beforeAutospacing="1" w:line="273" w:lineRule="auto"/>
              <w:rPr>
                <w:rFonts w:ascii="Cambria" w:eastAsia="MS Mincho" w:hAnsi="Cambria"/>
              </w:rPr>
            </w:pPr>
            <w:r>
              <w:t>Abstract</w:t>
            </w:r>
          </w:p>
        </w:tc>
      </w:tr>
      <w:tr w:rsidR="003462E2" w14:paraId="06437559" w14:textId="77777777" w:rsidTr="003462E2">
        <w:tc>
          <w:tcPr>
            <w:tcW w:w="1152" w:type="dxa"/>
            <w:tcBorders>
              <w:top w:val="nil"/>
              <w:left w:val="nil"/>
              <w:bottom w:val="nil"/>
              <w:right w:val="nil"/>
            </w:tcBorders>
            <w:hideMark/>
          </w:tcPr>
          <w:p w14:paraId="4F44139D" w14:textId="7E3CBEDE" w:rsidR="003462E2" w:rsidRDefault="003462E2">
            <w:pPr>
              <w:spacing w:before="100" w:beforeAutospacing="1" w:line="273" w:lineRule="auto"/>
              <w:rPr>
                <w:rFonts w:ascii="Cambria" w:eastAsia="MS Mincho" w:hAnsi="Cambria"/>
              </w:rPr>
            </w:pPr>
            <w:r>
              <w:rPr>
                <w:rFonts w:ascii="Cambria" w:eastAsia="MS Mincho" w:hAnsi="Cambria"/>
              </w:rPr>
              <w:t>2</w:t>
            </w:r>
          </w:p>
        </w:tc>
        <w:tc>
          <w:tcPr>
            <w:tcW w:w="5760" w:type="dxa"/>
            <w:tcBorders>
              <w:top w:val="nil"/>
              <w:left w:val="nil"/>
              <w:bottom w:val="nil"/>
              <w:right w:val="nil"/>
            </w:tcBorders>
            <w:hideMark/>
          </w:tcPr>
          <w:p w14:paraId="01B14987" w14:textId="77777777" w:rsidR="003462E2" w:rsidRDefault="003462E2">
            <w:pPr>
              <w:spacing w:before="100" w:beforeAutospacing="1" w:line="273" w:lineRule="auto"/>
              <w:rPr>
                <w:rFonts w:ascii="Cambria" w:eastAsia="MS Mincho" w:hAnsi="Cambria"/>
              </w:rPr>
            </w:pPr>
            <w:r>
              <w:t>Introduction</w:t>
            </w:r>
          </w:p>
        </w:tc>
      </w:tr>
      <w:tr w:rsidR="003462E2" w14:paraId="6FCC90B9" w14:textId="77777777" w:rsidTr="003462E2">
        <w:tc>
          <w:tcPr>
            <w:tcW w:w="1152" w:type="dxa"/>
            <w:tcBorders>
              <w:top w:val="nil"/>
              <w:left w:val="nil"/>
              <w:bottom w:val="nil"/>
              <w:right w:val="nil"/>
            </w:tcBorders>
            <w:hideMark/>
          </w:tcPr>
          <w:p w14:paraId="64F99E6D" w14:textId="1019E9CF" w:rsidR="003462E2" w:rsidRDefault="003462E2">
            <w:pPr>
              <w:spacing w:before="100" w:beforeAutospacing="1" w:line="273" w:lineRule="auto"/>
              <w:rPr>
                <w:rFonts w:ascii="Cambria" w:eastAsia="MS Mincho" w:hAnsi="Cambria"/>
              </w:rPr>
            </w:pPr>
            <w:r>
              <w:rPr>
                <w:rFonts w:ascii="Cambria" w:eastAsia="MS Mincho" w:hAnsi="Cambria"/>
              </w:rPr>
              <w:t>3</w:t>
            </w:r>
          </w:p>
        </w:tc>
        <w:tc>
          <w:tcPr>
            <w:tcW w:w="5760" w:type="dxa"/>
            <w:tcBorders>
              <w:top w:val="nil"/>
              <w:left w:val="nil"/>
              <w:bottom w:val="nil"/>
              <w:right w:val="nil"/>
            </w:tcBorders>
            <w:hideMark/>
          </w:tcPr>
          <w:p w14:paraId="573FBB01" w14:textId="77777777" w:rsidR="003462E2" w:rsidRDefault="003462E2">
            <w:pPr>
              <w:spacing w:before="100" w:beforeAutospacing="1" w:line="273" w:lineRule="auto"/>
              <w:rPr>
                <w:rFonts w:ascii="Cambria" w:eastAsia="MS Mincho" w:hAnsi="Cambria"/>
              </w:rPr>
            </w:pPr>
            <w:r>
              <w:t>Problem Statement</w:t>
            </w:r>
          </w:p>
        </w:tc>
      </w:tr>
      <w:tr w:rsidR="003462E2" w14:paraId="34743DFD" w14:textId="77777777" w:rsidTr="003462E2">
        <w:tc>
          <w:tcPr>
            <w:tcW w:w="1152" w:type="dxa"/>
            <w:tcBorders>
              <w:top w:val="nil"/>
              <w:left w:val="nil"/>
              <w:bottom w:val="nil"/>
              <w:right w:val="nil"/>
            </w:tcBorders>
            <w:hideMark/>
          </w:tcPr>
          <w:p w14:paraId="15D907B0" w14:textId="14D4FA97" w:rsidR="003462E2" w:rsidRDefault="003462E2">
            <w:pPr>
              <w:spacing w:before="100" w:beforeAutospacing="1" w:line="273" w:lineRule="auto"/>
              <w:rPr>
                <w:rFonts w:ascii="Cambria" w:eastAsia="MS Mincho" w:hAnsi="Cambria"/>
              </w:rPr>
            </w:pPr>
            <w:r>
              <w:rPr>
                <w:rFonts w:ascii="Cambria" w:eastAsia="MS Mincho" w:hAnsi="Cambria"/>
              </w:rPr>
              <w:t>4</w:t>
            </w:r>
          </w:p>
        </w:tc>
        <w:tc>
          <w:tcPr>
            <w:tcW w:w="5760" w:type="dxa"/>
            <w:tcBorders>
              <w:top w:val="nil"/>
              <w:left w:val="nil"/>
              <w:bottom w:val="nil"/>
              <w:right w:val="nil"/>
            </w:tcBorders>
            <w:hideMark/>
          </w:tcPr>
          <w:p w14:paraId="4208B5CB" w14:textId="77777777" w:rsidR="003462E2" w:rsidRDefault="003462E2">
            <w:pPr>
              <w:spacing w:before="100" w:beforeAutospacing="1" w:line="273" w:lineRule="auto"/>
              <w:rPr>
                <w:rFonts w:ascii="Cambria" w:eastAsia="MS Mincho" w:hAnsi="Cambria"/>
              </w:rPr>
            </w:pPr>
            <w:r>
              <w:t>Objectives</w:t>
            </w:r>
          </w:p>
        </w:tc>
      </w:tr>
      <w:tr w:rsidR="003462E2" w14:paraId="65BCD0C9" w14:textId="77777777" w:rsidTr="003462E2">
        <w:tc>
          <w:tcPr>
            <w:tcW w:w="1152" w:type="dxa"/>
            <w:tcBorders>
              <w:top w:val="nil"/>
              <w:left w:val="nil"/>
              <w:bottom w:val="nil"/>
              <w:right w:val="nil"/>
            </w:tcBorders>
            <w:hideMark/>
          </w:tcPr>
          <w:p w14:paraId="6A7AE2EE" w14:textId="549B8C41" w:rsidR="003462E2" w:rsidRDefault="003462E2">
            <w:pPr>
              <w:spacing w:before="100" w:beforeAutospacing="1" w:line="273" w:lineRule="auto"/>
              <w:rPr>
                <w:rFonts w:ascii="Cambria" w:eastAsia="MS Mincho" w:hAnsi="Cambria"/>
              </w:rPr>
            </w:pPr>
            <w:r>
              <w:rPr>
                <w:rFonts w:ascii="Cambria" w:eastAsia="MS Mincho" w:hAnsi="Cambria"/>
              </w:rPr>
              <w:t>5</w:t>
            </w:r>
          </w:p>
        </w:tc>
        <w:tc>
          <w:tcPr>
            <w:tcW w:w="5760" w:type="dxa"/>
            <w:tcBorders>
              <w:top w:val="nil"/>
              <w:left w:val="nil"/>
              <w:bottom w:val="nil"/>
              <w:right w:val="nil"/>
            </w:tcBorders>
            <w:hideMark/>
          </w:tcPr>
          <w:p w14:paraId="0760C45E" w14:textId="77777777" w:rsidR="003462E2" w:rsidRDefault="003462E2">
            <w:pPr>
              <w:spacing w:before="100" w:beforeAutospacing="1" w:line="273" w:lineRule="auto"/>
              <w:rPr>
                <w:rFonts w:ascii="Cambria" w:eastAsia="MS Mincho" w:hAnsi="Cambria"/>
              </w:rPr>
            </w:pPr>
            <w:r>
              <w:t>System Architecture</w:t>
            </w:r>
          </w:p>
        </w:tc>
      </w:tr>
      <w:tr w:rsidR="00B80649" w14:paraId="3C0F5C3B" w14:textId="77777777" w:rsidTr="003462E2">
        <w:tc>
          <w:tcPr>
            <w:tcW w:w="1152" w:type="dxa"/>
            <w:tcBorders>
              <w:top w:val="nil"/>
              <w:left w:val="nil"/>
              <w:bottom w:val="nil"/>
              <w:right w:val="nil"/>
            </w:tcBorders>
            <w:hideMark/>
          </w:tcPr>
          <w:p w14:paraId="17A2A21D" w14:textId="0C27CDBD" w:rsidR="00B80649" w:rsidRDefault="00B80649" w:rsidP="00B80649">
            <w:pPr>
              <w:spacing w:before="100" w:beforeAutospacing="1" w:line="273" w:lineRule="auto"/>
              <w:rPr>
                <w:rFonts w:ascii="Cambria" w:eastAsia="MS Mincho" w:hAnsi="Cambria"/>
              </w:rPr>
            </w:pPr>
            <w:r>
              <w:rPr>
                <w:rFonts w:ascii="Cambria" w:eastAsia="MS Mincho" w:hAnsi="Cambria"/>
              </w:rPr>
              <w:t>6</w:t>
            </w:r>
          </w:p>
        </w:tc>
        <w:tc>
          <w:tcPr>
            <w:tcW w:w="5760" w:type="dxa"/>
            <w:tcBorders>
              <w:top w:val="nil"/>
              <w:left w:val="nil"/>
              <w:bottom w:val="nil"/>
              <w:right w:val="nil"/>
            </w:tcBorders>
            <w:hideMark/>
          </w:tcPr>
          <w:p w14:paraId="5531E603" w14:textId="64185951" w:rsidR="00B80649" w:rsidRDefault="00B80649" w:rsidP="00B80649">
            <w:pPr>
              <w:spacing w:before="100" w:beforeAutospacing="1" w:line="273" w:lineRule="auto"/>
              <w:rPr>
                <w:rFonts w:ascii="Cambria" w:eastAsia="MS Mincho" w:hAnsi="Cambria"/>
              </w:rPr>
            </w:pPr>
            <w:r>
              <w:t>Smart Contract Design</w:t>
            </w:r>
          </w:p>
        </w:tc>
      </w:tr>
      <w:tr w:rsidR="00B80649" w14:paraId="6F703EBD" w14:textId="77777777" w:rsidTr="00B80649">
        <w:tc>
          <w:tcPr>
            <w:tcW w:w="1152" w:type="dxa"/>
            <w:tcBorders>
              <w:top w:val="nil"/>
              <w:left w:val="nil"/>
              <w:bottom w:val="nil"/>
              <w:right w:val="nil"/>
            </w:tcBorders>
            <w:hideMark/>
          </w:tcPr>
          <w:p w14:paraId="345211BC" w14:textId="11804060" w:rsidR="00B80649" w:rsidRDefault="00B80649" w:rsidP="00B80649">
            <w:pPr>
              <w:spacing w:before="100" w:beforeAutospacing="1" w:line="273" w:lineRule="auto"/>
              <w:rPr>
                <w:rFonts w:ascii="Cambria" w:eastAsia="MS Mincho" w:hAnsi="Cambria"/>
              </w:rPr>
            </w:pPr>
            <w:r>
              <w:rPr>
                <w:rFonts w:ascii="Cambria" w:eastAsia="MS Mincho" w:hAnsi="Cambria"/>
              </w:rPr>
              <w:t>7</w:t>
            </w:r>
          </w:p>
        </w:tc>
        <w:tc>
          <w:tcPr>
            <w:tcW w:w="5760" w:type="dxa"/>
            <w:tcBorders>
              <w:top w:val="nil"/>
              <w:left w:val="nil"/>
              <w:bottom w:val="nil"/>
              <w:right w:val="nil"/>
            </w:tcBorders>
          </w:tcPr>
          <w:p w14:paraId="4B7F2C04" w14:textId="2FD913B5" w:rsidR="00B80649" w:rsidRDefault="00B80649" w:rsidP="00B80649">
            <w:pPr>
              <w:spacing w:before="100" w:beforeAutospacing="1" w:line="273" w:lineRule="auto"/>
              <w:rPr>
                <w:rFonts w:ascii="Cambria" w:eastAsia="MS Mincho" w:hAnsi="Cambria"/>
              </w:rPr>
            </w:pPr>
            <w:r>
              <w:t>Backend Implementation</w:t>
            </w:r>
          </w:p>
        </w:tc>
      </w:tr>
      <w:tr w:rsidR="00B80649" w14:paraId="1B8D91E2" w14:textId="77777777" w:rsidTr="003462E2">
        <w:tc>
          <w:tcPr>
            <w:tcW w:w="1152" w:type="dxa"/>
            <w:tcBorders>
              <w:top w:val="nil"/>
              <w:left w:val="nil"/>
              <w:bottom w:val="nil"/>
              <w:right w:val="nil"/>
            </w:tcBorders>
            <w:hideMark/>
          </w:tcPr>
          <w:p w14:paraId="4023D005" w14:textId="4610C22C" w:rsidR="00B80649" w:rsidRDefault="00B80649" w:rsidP="00B80649">
            <w:pPr>
              <w:spacing w:before="100" w:beforeAutospacing="1" w:line="273" w:lineRule="auto"/>
              <w:rPr>
                <w:rFonts w:ascii="Cambria" w:eastAsia="MS Mincho" w:hAnsi="Cambria"/>
              </w:rPr>
            </w:pPr>
            <w:r>
              <w:rPr>
                <w:rFonts w:ascii="Cambria" w:eastAsia="MS Mincho" w:hAnsi="Cambria"/>
              </w:rPr>
              <w:t>8</w:t>
            </w:r>
          </w:p>
        </w:tc>
        <w:tc>
          <w:tcPr>
            <w:tcW w:w="5760" w:type="dxa"/>
            <w:tcBorders>
              <w:top w:val="nil"/>
              <w:left w:val="nil"/>
              <w:bottom w:val="nil"/>
              <w:right w:val="nil"/>
            </w:tcBorders>
            <w:hideMark/>
          </w:tcPr>
          <w:p w14:paraId="38F0374B" w14:textId="77777777" w:rsidR="00B80649" w:rsidRDefault="00B80649" w:rsidP="00B80649">
            <w:pPr>
              <w:spacing w:before="100" w:beforeAutospacing="1" w:line="273" w:lineRule="auto"/>
              <w:rPr>
                <w:rFonts w:ascii="Cambria" w:eastAsia="MS Mincho" w:hAnsi="Cambria"/>
              </w:rPr>
            </w:pPr>
            <w:r>
              <w:t>Frontend Design</w:t>
            </w:r>
          </w:p>
        </w:tc>
      </w:tr>
      <w:tr w:rsidR="00B80649" w14:paraId="657485F7" w14:textId="77777777" w:rsidTr="003462E2">
        <w:tc>
          <w:tcPr>
            <w:tcW w:w="1152" w:type="dxa"/>
            <w:tcBorders>
              <w:top w:val="nil"/>
              <w:left w:val="nil"/>
              <w:bottom w:val="nil"/>
              <w:right w:val="nil"/>
            </w:tcBorders>
            <w:hideMark/>
          </w:tcPr>
          <w:p w14:paraId="212250DD" w14:textId="60080BA0" w:rsidR="00B80649" w:rsidRDefault="00B80649" w:rsidP="00B80649">
            <w:pPr>
              <w:spacing w:before="100" w:beforeAutospacing="1" w:line="273" w:lineRule="auto"/>
              <w:rPr>
                <w:rFonts w:ascii="Cambria" w:eastAsia="MS Mincho" w:hAnsi="Cambria"/>
              </w:rPr>
            </w:pPr>
            <w:r>
              <w:rPr>
                <w:rFonts w:ascii="Cambria" w:eastAsia="MS Mincho" w:hAnsi="Cambria"/>
              </w:rPr>
              <w:t>9</w:t>
            </w:r>
          </w:p>
        </w:tc>
        <w:tc>
          <w:tcPr>
            <w:tcW w:w="5760" w:type="dxa"/>
            <w:tcBorders>
              <w:top w:val="nil"/>
              <w:left w:val="nil"/>
              <w:bottom w:val="nil"/>
              <w:right w:val="nil"/>
            </w:tcBorders>
            <w:hideMark/>
          </w:tcPr>
          <w:p w14:paraId="3C84E5E2" w14:textId="79A3F654" w:rsidR="00B80649" w:rsidRDefault="00B80649" w:rsidP="00B80649">
            <w:pPr>
              <w:spacing w:before="100" w:beforeAutospacing="1" w:line="273" w:lineRule="auto"/>
              <w:rPr>
                <w:rFonts w:ascii="Cambria" w:eastAsia="MS Mincho" w:hAnsi="Cambria"/>
              </w:rPr>
            </w:pPr>
            <w:proofErr w:type="gramStart"/>
            <w:r>
              <w:t>Frontend  Implementation</w:t>
            </w:r>
            <w:proofErr w:type="gramEnd"/>
          </w:p>
        </w:tc>
      </w:tr>
      <w:tr w:rsidR="001941E8" w14:paraId="2BFFCCC9" w14:textId="77777777" w:rsidTr="003462E2">
        <w:tc>
          <w:tcPr>
            <w:tcW w:w="1152" w:type="dxa"/>
            <w:tcBorders>
              <w:top w:val="nil"/>
              <w:left w:val="nil"/>
              <w:bottom w:val="nil"/>
              <w:right w:val="nil"/>
            </w:tcBorders>
            <w:hideMark/>
          </w:tcPr>
          <w:p w14:paraId="42443790" w14:textId="7C930589" w:rsidR="001941E8" w:rsidRDefault="001941E8" w:rsidP="001941E8">
            <w:pPr>
              <w:spacing w:before="100" w:beforeAutospacing="1" w:line="273" w:lineRule="auto"/>
              <w:rPr>
                <w:rFonts w:ascii="Cambria" w:eastAsia="MS Mincho" w:hAnsi="Cambria"/>
              </w:rPr>
            </w:pPr>
            <w:r>
              <w:t>10</w:t>
            </w:r>
          </w:p>
        </w:tc>
        <w:tc>
          <w:tcPr>
            <w:tcW w:w="5760" w:type="dxa"/>
            <w:tcBorders>
              <w:top w:val="nil"/>
              <w:left w:val="nil"/>
              <w:bottom w:val="nil"/>
              <w:right w:val="nil"/>
            </w:tcBorders>
            <w:hideMark/>
          </w:tcPr>
          <w:p w14:paraId="4E145931" w14:textId="14ADB7C2" w:rsidR="001941E8" w:rsidRDefault="001941E8" w:rsidP="001941E8">
            <w:pPr>
              <w:spacing w:before="100" w:beforeAutospacing="1" w:line="273" w:lineRule="auto"/>
              <w:rPr>
                <w:rFonts w:ascii="Cambria" w:eastAsia="MS Mincho" w:hAnsi="Cambria"/>
              </w:rPr>
            </w:pPr>
            <w:r>
              <w:t>QR Code Implementation</w:t>
            </w:r>
          </w:p>
        </w:tc>
      </w:tr>
      <w:tr w:rsidR="001941E8" w14:paraId="2E401C3B" w14:textId="77777777" w:rsidTr="003462E2">
        <w:tc>
          <w:tcPr>
            <w:tcW w:w="1152" w:type="dxa"/>
            <w:tcBorders>
              <w:top w:val="nil"/>
              <w:left w:val="nil"/>
              <w:bottom w:val="nil"/>
              <w:right w:val="nil"/>
            </w:tcBorders>
            <w:hideMark/>
          </w:tcPr>
          <w:p w14:paraId="0F60062D" w14:textId="02AFFB0E" w:rsidR="001941E8" w:rsidRDefault="001941E8" w:rsidP="001941E8">
            <w:pPr>
              <w:spacing w:before="100" w:beforeAutospacing="1" w:line="273" w:lineRule="auto"/>
              <w:rPr>
                <w:rFonts w:ascii="Cambria" w:eastAsia="MS Mincho" w:hAnsi="Cambria"/>
              </w:rPr>
            </w:pPr>
            <w:r>
              <w:t>11</w:t>
            </w:r>
          </w:p>
        </w:tc>
        <w:tc>
          <w:tcPr>
            <w:tcW w:w="5760" w:type="dxa"/>
            <w:tcBorders>
              <w:top w:val="nil"/>
              <w:left w:val="nil"/>
              <w:bottom w:val="nil"/>
              <w:right w:val="nil"/>
            </w:tcBorders>
            <w:hideMark/>
          </w:tcPr>
          <w:p w14:paraId="71D9A6F0" w14:textId="458E1A95" w:rsidR="001941E8" w:rsidRDefault="001941E8" w:rsidP="001941E8">
            <w:pPr>
              <w:spacing w:before="100" w:beforeAutospacing="1" w:line="273" w:lineRule="auto"/>
              <w:rPr>
                <w:rFonts w:ascii="Cambria" w:eastAsia="MS Mincho" w:hAnsi="Cambria"/>
              </w:rPr>
            </w:pPr>
            <w:r>
              <w:rPr>
                <w:rFonts w:ascii="Cambria" w:eastAsia="MS Mincho" w:hAnsi="Cambria"/>
              </w:rPr>
              <w:t>Advantages</w:t>
            </w:r>
          </w:p>
        </w:tc>
      </w:tr>
      <w:tr w:rsidR="001941E8" w14:paraId="7BE519C3" w14:textId="77777777" w:rsidTr="003462E2">
        <w:tc>
          <w:tcPr>
            <w:tcW w:w="1152" w:type="dxa"/>
            <w:tcBorders>
              <w:top w:val="nil"/>
              <w:left w:val="nil"/>
              <w:bottom w:val="nil"/>
              <w:right w:val="nil"/>
            </w:tcBorders>
            <w:hideMark/>
          </w:tcPr>
          <w:p w14:paraId="6C87D5DA" w14:textId="71E356DA" w:rsidR="001941E8" w:rsidRDefault="001941E8" w:rsidP="001941E8">
            <w:pPr>
              <w:spacing w:before="100" w:beforeAutospacing="1" w:line="273" w:lineRule="auto"/>
              <w:rPr>
                <w:rFonts w:ascii="Cambria" w:eastAsia="MS Mincho" w:hAnsi="Cambria"/>
              </w:rPr>
            </w:pPr>
            <w:r>
              <w:t>12</w:t>
            </w:r>
          </w:p>
        </w:tc>
        <w:tc>
          <w:tcPr>
            <w:tcW w:w="5760" w:type="dxa"/>
            <w:tcBorders>
              <w:top w:val="nil"/>
              <w:left w:val="nil"/>
              <w:bottom w:val="nil"/>
              <w:right w:val="nil"/>
            </w:tcBorders>
            <w:hideMark/>
          </w:tcPr>
          <w:p w14:paraId="322404E8" w14:textId="085E03A9" w:rsidR="001941E8" w:rsidRDefault="001941E8" w:rsidP="001941E8">
            <w:pPr>
              <w:spacing w:before="100" w:beforeAutospacing="1" w:line="273" w:lineRule="auto"/>
              <w:rPr>
                <w:rFonts w:ascii="Cambria" w:eastAsia="MS Mincho" w:hAnsi="Cambria"/>
              </w:rPr>
            </w:pPr>
            <w:r>
              <w:t>Limitations</w:t>
            </w:r>
          </w:p>
        </w:tc>
      </w:tr>
      <w:tr w:rsidR="001941E8" w14:paraId="36FABB8F" w14:textId="77777777" w:rsidTr="001941E8">
        <w:tc>
          <w:tcPr>
            <w:tcW w:w="1152" w:type="dxa"/>
            <w:tcBorders>
              <w:top w:val="nil"/>
              <w:left w:val="nil"/>
              <w:bottom w:val="nil"/>
              <w:right w:val="nil"/>
            </w:tcBorders>
            <w:hideMark/>
          </w:tcPr>
          <w:p w14:paraId="1F1A3F35" w14:textId="2B881D08" w:rsidR="001941E8" w:rsidRDefault="001941E8" w:rsidP="001941E8">
            <w:pPr>
              <w:spacing w:before="100" w:beforeAutospacing="1" w:line="273" w:lineRule="auto"/>
              <w:rPr>
                <w:rFonts w:ascii="Cambria" w:eastAsia="MS Mincho" w:hAnsi="Cambria"/>
              </w:rPr>
            </w:pPr>
            <w:r>
              <w:t>13</w:t>
            </w:r>
          </w:p>
        </w:tc>
        <w:tc>
          <w:tcPr>
            <w:tcW w:w="5760" w:type="dxa"/>
            <w:tcBorders>
              <w:top w:val="nil"/>
              <w:left w:val="nil"/>
              <w:bottom w:val="nil"/>
              <w:right w:val="nil"/>
            </w:tcBorders>
          </w:tcPr>
          <w:p w14:paraId="4CF7A759" w14:textId="7319CABB" w:rsidR="001941E8" w:rsidRDefault="001941E8" w:rsidP="001941E8">
            <w:pPr>
              <w:spacing w:before="100" w:beforeAutospacing="1" w:line="273" w:lineRule="auto"/>
              <w:rPr>
                <w:rFonts w:ascii="Cambria" w:eastAsia="MS Mincho" w:hAnsi="Cambria"/>
              </w:rPr>
            </w:pPr>
            <w:r>
              <w:rPr>
                <w:rFonts w:ascii="Cambria" w:eastAsia="MS Mincho" w:hAnsi="Cambria"/>
              </w:rPr>
              <w:t>Future Enhancements</w:t>
            </w:r>
          </w:p>
        </w:tc>
      </w:tr>
      <w:tr w:rsidR="001941E8" w14:paraId="3AA2FAB0" w14:textId="77777777" w:rsidTr="003462E2">
        <w:tc>
          <w:tcPr>
            <w:tcW w:w="1152" w:type="dxa"/>
            <w:tcBorders>
              <w:top w:val="nil"/>
              <w:left w:val="nil"/>
              <w:bottom w:val="nil"/>
              <w:right w:val="nil"/>
            </w:tcBorders>
            <w:hideMark/>
          </w:tcPr>
          <w:p w14:paraId="4BFA2FD2" w14:textId="502616A8" w:rsidR="001941E8" w:rsidRDefault="001941E8" w:rsidP="001941E8">
            <w:pPr>
              <w:spacing w:before="100" w:beforeAutospacing="1" w:line="273" w:lineRule="auto"/>
              <w:rPr>
                <w:rFonts w:ascii="Cambria" w:eastAsia="MS Mincho" w:hAnsi="Cambria"/>
              </w:rPr>
            </w:pPr>
            <w:r>
              <w:t>14</w:t>
            </w:r>
          </w:p>
        </w:tc>
        <w:tc>
          <w:tcPr>
            <w:tcW w:w="5760" w:type="dxa"/>
            <w:tcBorders>
              <w:top w:val="nil"/>
              <w:left w:val="nil"/>
              <w:bottom w:val="nil"/>
              <w:right w:val="nil"/>
            </w:tcBorders>
            <w:hideMark/>
          </w:tcPr>
          <w:p w14:paraId="58096115" w14:textId="77777777" w:rsidR="001941E8" w:rsidRDefault="001941E8" w:rsidP="001941E8">
            <w:pPr>
              <w:spacing w:before="100" w:beforeAutospacing="1" w:line="273" w:lineRule="auto"/>
              <w:rPr>
                <w:rFonts w:ascii="Cambria" w:eastAsia="MS Mincho" w:hAnsi="Cambria"/>
              </w:rPr>
            </w:pPr>
            <w:r>
              <w:t>Conclusion</w:t>
            </w:r>
          </w:p>
        </w:tc>
      </w:tr>
      <w:tr w:rsidR="001941E8" w14:paraId="49F98054" w14:textId="77777777" w:rsidTr="003462E2">
        <w:tc>
          <w:tcPr>
            <w:tcW w:w="1152" w:type="dxa"/>
            <w:tcBorders>
              <w:top w:val="nil"/>
              <w:left w:val="nil"/>
              <w:bottom w:val="nil"/>
              <w:right w:val="nil"/>
            </w:tcBorders>
            <w:hideMark/>
          </w:tcPr>
          <w:p w14:paraId="1978125F" w14:textId="1543B6F3" w:rsidR="001941E8" w:rsidRDefault="001941E8" w:rsidP="001941E8">
            <w:pPr>
              <w:spacing w:before="100" w:beforeAutospacing="1" w:line="273" w:lineRule="auto"/>
              <w:rPr>
                <w:rFonts w:ascii="Cambria" w:eastAsia="MS Mincho" w:hAnsi="Cambria"/>
              </w:rPr>
            </w:pPr>
            <w:r>
              <w:t>15</w:t>
            </w:r>
          </w:p>
        </w:tc>
        <w:tc>
          <w:tcPr>
            <w:tcW w:w="5760" w:type="dxa"/>
            <w:tcBorders>
              <w:top w:val="nil"/>
              <w:left w:val="nil"/>
              <w:bottom w:val="nil"/>
              <w:right w:val="nil"/>
            </w:tcBorders>
            <w:hideMark/>
          </w:tcPr>
          <w:p w14:paraId="3A007BC7" w14:textId="77777777" w:rsidR="001941E8" w:rsidRDefault="001941E8" w:rsidP="001941E8">
            <w:pPr>
              <w:spacing w:before="100" w:beforeAutospacing="1" w:line="273" w:lineRule="auto"/>
            </w:pPr>
            <w:r>
              <w:t>References</w:t>
            </w:r>
          </w:p>
          <w:p w14:paraId="2E659796" w14:textId="77777777" w:rsidR="001941E8" w:rsidRDefault="001941E8" w:rsidP="001941E8">
            <w:pPr>
              <w:pStyle w:val="Heading1"/>
              <w:rPr>
                <w:rFonts w:ascii="Cambria" w:eastAsia="MS Mincho" w:hAnsi="Cambria"/>
              </w:rPr>
            </w:pPr>
          </w:p>
        </w:tc>
      </w:tr>
    </w:tbl>
    <w:p w14:paraId="03BD05A3" w14:textId="77777777" w:rsidR="006859BE" w:rsidRDefault="006859BE" w:rsidP="006859BE">
      <w:pPr>
        <w:rPr>
          <w:rFonts w:ascii="Cambria" w:eastAsia="MS Mincho" w:hAnsi="Cambria"/>
        </w:rPr>
      </w:pPr>
      <w:r>
        <w:t xml:space="preserve"> </w:t>
      </w:r>
    </w:p>
    <w:p w14:paraId="058E0001" w14:textId="77777777" w:rsidR="00F279E1" w:rsidRDefault="00F279E1" w:rsidP="00F279E1">
      <w:pPr>
        <w:rPr>
          <w:rFonts w:ascii="Cambria" w:eastAsia="MS Mincho" w:hAnsi="Cambria"/>
        </w:rPr>
      </w:pPr>
      <w:r>
        <w:t xml:space="preserve"> </w:t>
      </w:r>
    </w:p>
    <w:p w14:paraId="33A2EC46" w14:textId="77777777" w:rsidR="00415FF0" w:rsidRDefault="00415FF0"/>
    <w:p w14:paraId="0C4EFEF7" w14:textId="77777777" w:rsidR="00415FF0" w:rsidRDefault="00415FF0"/>
    <w:p w14:paraId="4D9812C9" w14:textId="77777777" w:rsidR="00415FF0" w:rsidRDefault="00415FF0"/>
    <w:p w14:paraId="435AE44E" w14:textId="77777777" w:rsidR="003462E2" w:rsidRDefault="003462E2"/>
    <w:p w14:paraId="32443DD6" w14:textId="77777777" w:rsidR="003462E2" w:rsidRDefault="003462E2"/>
    <w:p w14:paraId="0060D067" w14:textId="77777777" w:rsidR="003462E2" w:rsidRDefault="003462E2"/>
    <w:p w14:paraId="5E1586AE" w14:textId="2C9876FC" w:rsidR="001F1B27" w:rsidRDefault="00FA2EDE" w:rsidP="001941E8">
      <w:pPr>
        <w:pStyle w:val="Heading1"/>
        <w:numPr>
          <w:ilvl w:val="0"/>
          <w:numId w:val="19"/>
        </w:numPr>
        <w:rPr>
          <w:sz w:val="32"/>
          <w:szCs w:val="32"/>
        </w:rPr>
      </w:pPr>
      <w:r w:rsidRPr="003462E2">
        <w:rPr>
          <w:sz w:val="32"/>
          <w:szCs w:val="32"/>
        </w:rPr>
        <w:lastRenderedPageBreak/>
        <w:t>Abstract</w:t>
      </w:r>
    </w:p>
    <w:p w14:paraId="56DC1896" w14:textId="77777777" w:rsidR="003462E2" w:rsidRPr="003462E2" w:rsidRDefault="003462E2" w:rsidP="003462E2"/>
    <w:p w14:paraId="22131650" w14:textId="77777777" w:rsidR="003462E2" w:rsidRDefault="00F71627" w:rsidP="003462E2">
      <w:pPr>
        <w:pStyle w:val="ListParagraph"/>
        <w:numPr>
          <w:ilvl w:val="0"/>
          <w:numId w:val="11"/>
        </w:numPr>
      </w:pPr>
      <w:r>
        <w:t>The Blockchain-Based Supply Chain Tracker is a decentralized application developed to track, record, and verify products throughout their journey in the supply chain. Built on the Ethereum blockchain, it leverages smart contracts to securely store product information and ensure data integrity.</w:t>
      </w:r>
    </w:p>
    <w:p w14:paraId="7C7FD007" w14:textId="785CFAEC" w:rsidR="00F71627" w:rsidRDefault="00F71627" w:rsidP="003462E2">
      <w:pPr>
        <w:pStyle w:val="ListParagraph"/>
        <w:numPr>
          <w:ilvl w:val="0"/>
          <w:numId w:val="11"/>
        </w:numPr>
      </w:pPr>
      <w:r>
        <w:t xml:space="preserve"> Each product is assigned a unique QR code, enabling users to easily scan and retrieve real-time details about its origin, authenticity, and movement across different supply chain stages.</w:t>
      </w:r>
    </w:p>
    <w:p w14:paraId="634AC993" w14:textId="77777777" w:rsidR="003462E2" w:rsidRDefault="00F71627" w:rsidP="003462E2">
      <w:pPr>
        <w:pStyle w:val="ListParagraph"/>
        <w:numPr>
          <w:ilvl w:val="0"/>
          <w:numId w:val="11"/>
        </w:numPr>
      </w:pPr>
      <w:r>
        <w:t xml:space="preserve">This system enhances transparency, traceability, and security by eliminating the need for intermediaries and preventing data manipulation. Through blockchain’s immutability and distributed ledger features, all transactions are permanently recorded, providing a trustworthy and tamper-proof product tracking mechanism. </w:t>
      </w:r>
    </w:p>
    <w:p w14:paraId="4E5CA43D" w14:textId="514BC82A" w:rsidR="001F1B27" w:rsidRDefault="00F71627" w:rsidP="003462E2">
      <w:pPr>
        <w:pStyle w:val="ListParagraph"/>
        <w:numPr>
          <w:ilvl w:val="0"/>
          <w:numId w:val="11"/>
        </w:numPr>
      </w:pPr>
      <w:r>
        <w:t>Overall, the project demonstrates how blockchain technology can revolutionize traditional supply chain operations by fostering trust, accountability, and efficiency among stakeholders.</w:t>
      </w:r>
      <w:r w:rsidR="00FA2EDE">
        <w:br w:type="page"/>
      </w:r>
    </w:p>
    <w:p w14:paraId="53159033" w14:textId="1651AE3C" w:rsidR="001F1B27" w:rsidRDefault="00FA2EDE" w:rsidP="001941E8">
      <w:pPr>
        <w:pStyle w:val="Heading1"/>
        <w:numPr>
          <w:ilvl w:val="0"/>
          <w:numId w:val="19"/>
        </w:numPr>
        <w:rPr>
          <w:sz w:val="32"/>
          <w:szCs w:val="32"/>
        </w:rPr>
      </w:pPr>
      <w:r w:rsidRPr="003462E2">
        <w:rPr>
          <w:sz w:val="32"/>
          <w:szCs w:val="32"/>
        </w:rPr>
        <w:lastRenderedPageBreak/>
        <w:t>Introduction</w:t>
      </w:r>
    </w:p>
    <w:p w14:paraId="02307AD3" w14:textId="77777777" w:rsidR="003462E2" w:rsidRPr="003462E2" w:rsidRDefault="003462E2" w:rsidP="003462E2"/>
    <w:p w14:paraId="7D49DEC6" w14:textId="77777777" w:rsidR="001F1B27" w:rsidRDefault="00FA2EDE">
      <w:r>
        <w:t>In today’s globalized world, supply chains involve multiple stakeholders such as manufacturers, suppliers, distributors, and retailers. Traditional supply chain management systems often face challenges such as lack of transparency, data manipulation, product counterfeiting, and inefficient tracking. These issues lead to mistrust among participants and result in financial losses and reduced customer confidence.</w:t>
      </w:r>
    </w:p>
    <w:p w14:paraId="15F44180" w14:textId="77777777" w:rsidR="001F1B27" w:rsidRDefault="001F1B27"/>
    <w:p w14:paraId="568190CF" w14:textId="77777777" w:rsidR="001F1B27" w:rsidRDefault="00FA2EDE">
      <w:r>
        <w:t>Blockchain technology offers a revolutionary solution to these challenges by providing a **decentralized, transparent, and tamper-</w:t>
      </w:r>
      <w:proofErr w:type="gramStart"/>
      <w:r>
        <w:t>proof**</w:t>
      </w:r>
      <w:proofErr w:type="gramEnd"/>
      <w:r>
        <w:t xml:space="preserve"> system for recording transactions. In a blockchain-based supply chain tracker, every product movement is securely recorded in a distributed ledger that is accessible to all authorized participants. This ensures that all supply chain events — from production to delivery — are verifiable and traceable in real time.</w:t>
      </w:r>
    </w:p>
    <w:p w14:paraId="439D2FB6" w14:textId="77777777" w:rsidR="001F1B27" w:rsidRDefault="001F1B27"/>
    <w:p w14:paraId="003C4325" w14:textId="77777777" w:rsidR="001F1B27" w:rsidRDefault="00FA2EDE">
      <w:r>
        <w:t>This project aims to develop a **Blockchain-Based Supply Chain Tracking System** that ensures **data transparency, security, and traceability** throughout the product lifecycle. By leveraging smart contracts, the system automates verification and updates, reducing the need for intermediaries and minimizing human errors.</w:t>
      </w:r>
    </w:p>
    <w:p w14:paraId="22E896BE" w14:textId="77777777" w:rsidR="001F1B27" w:rsidRDefault="001F1B27"/>
    <w:p w14:paraId="4FEBC89F" w14:textId="77777777" w:rsidR="001F1B27" w:rsidRDefault="00FA2EDE">
      <w:r>
        <w:t>Through this solution, stakeholders can verify the authenticity of goods, track their origin, and monitor their movement through the supply chain, ensuring accountability and building trust among all parties involved.</w:t>
      </w:r>
      <w:r>
        <w:br w:type="page"/>
      </w:r>
    </w:p>
    <w:p w14:paraId="237C5C92" w14:textId="5231DEF1" w:rsidR="001F1B27" w:rsidRDefault="00FA2EDE" w:rsidP="001941E8">
      <w:pPr>
        <w:pStyle w:val="Heading1"/>
        <w:numPr>
          <w:ilvl w:val="0"/>
          <w:numId w:val="19"/>
        </w:numPr>
        <w:rPr>
          <w:sz w:val="32"/>
          <w:szCs w:val="32"/>
        </w:rPr>
      </w:pPr>
      <w:r w:rsidRPr="003462E2">
        <w:rPr>
          <w:sz w:val="32"/>
          <w:szCs w:val="32"/>
        </w:rPr>
        <w:lastRenderedPageBreak/>
        <w:t>Problem Statement</w:t>
      </w:r>
    </w:p>
    <w:p w14:paraId="1AC3FFB2" w14:textId="77777777" w:rsidR="003462E2" w:rsidRPr="003462E2" w:rsidRDefault="003462E2" w:rsidP="003462E2"/>
    <w:p w14:paraId="74F81A96" w14:textId="77777777" w:rsidR="001F1B27" w:rsidRDefault="00FA2EDE">
      <w:r>
        <w:t>Lack of real-time product verification.</w:t>
      </w:r>
      <w:r>
        <w:br/>
        <w:t>Risk of counterfeit products entering the supply chain.</w:t>
      </w:r>
      <w:r>
        <w:br/>
        <w:t>Difficulty in tracking product history.</w:t>
      </w:r>
      <w:r>
        <w:br/>
        <w:t>Centralized databases can be manipulated, leading to mistrust.</w:t>
      </w:r>
    </w:p>
    <w:p w14:paraId="6D20EC9E" w14:textId="77777777" w:rsidR="001F1B27" w:rsidRDefault="00FA2EDE">
      <w:r>
        <w:br w:type="page"/>
      </w:r>
    </w:p>
    <w:p w14:paraId="23225A9E" w14:textId="3F153A8C" w:rsidR="001F1B27" w:rsidRDefault="00FA2EDE" w:rsidP="001941E8">
      <w:pPr>
        <w:pStyle w:val="Heading1"/>
        <w:numPr>
          <w:ilvl w:val="0"/>
          <w:numId w:val="19"/>
        </w:numPr>
        <w:rPr>
          <w:sz w:val="32"/>
          <w:szCs w:val="32"/>
        </w:rPr>
      </w:pPr>
      <w:r w:rsidRPr="001D78D5">
        <w:rPr>
          <w:sz w:val="32"/>
          <w:szCs w:val="32"/>
        </w:rPr>
        <w:lastRenderedPageBreak/>
        <w:t>Objectives</w:t>
      </w:r>
    </w:p>
    <w:p w14:paraId="02C533BE" w14:textId="77777777" w:rsidR="001D78D5" w:rsidRPr="001D78D5" w:rsidRDefault="001D78D5" w:rsidP="001D78D5"/>
    <w:p w14:paraId="77FB248E" w14:textId="0F78C3ED" w:rsidR="00F71627" w:rsidRPr="001D78D5" w:rsidRDefault="00F71627" w:rsidP="00F71627">
      <w:pPr>
        <w:rPr>
          <w:b/>
          <w:bCs/>
          <w:sz w:val="24"/>
          <w:szCs w:val="24"/>
        </w:rPr>
      </w:pPr>
      <w:r w:rsidRPr="001D78D5">
        <w:rPr>
          <w:b/>
          <w:bCs/>
          <w:sz w:val="24"/>
          <w:szCs w:val="24"/>
        </w:rPr>
        <w:t>1. Implement a Decentralized Supply Chain Tracker:</w:t>
      </w:r>
    </w:p>
    <w:p w14:paraId="78B64E86" w14:textId="77777777" w:rsidR="00F71627" w:rsidRDefault="00F71627" w:rsidP="00F71627">
      <w:r>
        <w:t xml:space="preserve">   Develop a blockchain-based system using the Ethereum network to ensure transparency, immutability, and decentralized record-keeping of product transactions.</w:t>
      </w:r>
    </w:p>
    <w:p w14:paraId="04EF5D19" w14:textId="2CCAD1F3" w:rsidR="00F71627" w:rsidRPr="001D78D5" w:rsidRDefault="00F71627" w:rsidP="00F71627">
      <w:pPr>
        <w:rPr>
          <w:b/>
          <w:bCs/>
          <w:sz w:val="24"/>
          <w:szCs w:val="24"/>
        </w:rPr>
      </w:pPr>
      <w:r w:rsidRPr="001D78D5">
        <w:rPr>
          <w:b/>
          <w:bCs/>
          <w:sz w:val="24"/>
          <w:szCs w:val="24"/>
        </w:rPr>
        <w:t>2. Generate Unique QR Codes for Each Product:</w:t>
      </w:r>
    </w:p>
    <w:p w14:paraId="6DD349A4" w14:textId="77777777" w:rsidR="00F71627" w:rsidRDefault="00F71627" w:rsidP="00F71627">
      <w:r>
        <w:t xml:space="preserve">   Assign a blockchain-linked QR code to every product, allowing stakeholders to verify product authenticity and trace its journey across the supply chain.</w:t>
      </w:r>
    </w:p>
    <w:p w14:paraId="5DBD164E" w14:textId="1FAFD943" w:rsidR="00F71627" w:rsidRPr="001D78D5" w:rsidRDefault="00F71627" w:rsidP="00F71627">
      <w:pPr>
        <w:rPr>
          <w:b/>
          <w:bCs/>
          <w:sz w:val="24"/>
          <w:szCs w:val="24"/>
        </w:rPr>
      </w:pPr>
      <w:r w:rsidRPr="001D78D5">
        <w:rPr>
          <w:b/>
          <w:bCs/>
          <w:sz w:val="24"/>
          <w:szCs w:val="24"/>
        </w:rPr>
        <w:t>3. Enable Scanning and Retrieval of Product Information:</w:t>
      </w:r>
    </w:p>
    <w:p w14:paraId="3A0DA6BF" w14:textId="77777777" w:rsidR="00F71627" w:rsidRDefault="00F71627" w:rsidP="00F71627">
      <w:r>
        <w:t xml:space="preserve">   Allow users, distributors, and customers to scan QR codes and instantly access verified product details stored on the blockchain.</w:t>
      </w:r>
    </w:p>
    <w:p w14:paraId="38C2C341" w14:textId="6DC83E24" w:rsidR="00F71627" w:rsidRPr="001D78D5" w:rsidRDefault="00F71627" w:rsidP="00F71627">
      <w:pPr>
        <w:rPr>
          <w:b/>
          <w:bCs/>
          <w:sz w:val="24"/>
          <w:szCs w:val="24"/>
        </w:rPr>
      </w:pPr>
      <w:r w:rsidRPr="001D78D5">
        <w:rPr>
          <w:b/>
          <w:bCs/>
          <w:sz w:val="24"/>
          <w:szCs w:val="24"/>
        </w:rPr>
        <w:t>4. Develop a User-Friendly React Frontend:</w:t>
      </w:r>
    </w:p>
    <w:p w14:paraId="22C97499" w14:textId="77777777" w:rsidR="00F71627" w:rsidRDefault="00F71627" w:rsidP="00F71627">
      <w:r>
        <w:t xml:space="preserve">   Build an interactive and responsive React-based interface to enable seamless interaction between users and the blockchain network.</w:t>
      </w:r>
    </w:p>
    <w:p w14:paraId="258ADF36" w14:textId="49C4204E" w:rsidR="00F71627" w:rsidRDefault="00F71627" w:rsidP="00F71627">
      <w:r w:rsidRPr="001D78D5">
        <w:rPr>
          <w:b/>
          <w:bCs/>
          <w:sz w:val="24"/>
          <w:szCs w:val="24"/>
        </w:rPr>
        <w:t>5. Ensure Data Security and Integrity</w:t>
      </w:r>
      <w:r>
        <w:t>:</w:t>
      </w:r>
    </w:p>
    <w:p w14:paraId="5BA1D4FC" w14:textId="77777777" w:rsidR="001F1B27" w:rsidRDefault="00F71627" w:rsidP="00F71627">
      <w:r>
        <w:t xml:space="preserve">   Utilize smart contracts and blockchain’s cryptographic principles to secure all product data, prevent tampering, and maintain transparency across all supply chain </w:t>
      </w:r>
      <w:proofErr w:type="gramStart"/>
      <w:r>
        <w:t>stages.</w:t>
      </w:r>
      <w:r w:rsidR="00FA2EDE">
        <w:t>.</w:t>
      </w:r>
      <w:proofErr w:type="gramEnd"/>
    </w:p>
    <w:p w14:paraId="6A74B47E" w14:textId="77777777" w:rsidR="001F1B27" w:rsidRDefault="00FA2EDE">
      <w:r>
        <w:br w:type="page"/>
      </w:r>
    </w:p>
    <w:p w14:paraId="1A3D23A9" w14:textId="77715B29" w:rsidR="001F1B27" w:rsidRDefault="00FA2EDE" w:rsidP="001941E8">
      <w:pPr>
        <w:pStyle w:val="Heading1"/>
        <w:numPr>
          <w:ilvl w:val="0"/>
          <w:numId w:val="19"/>
        </w:numPr>
        <w:rPr>
          <w:sz w:val="32"/>
          <w:szCs w:val="32"/>
        </w:rPr>
      </w:pPr>
      <w:r w:rsidRPr="001D78D5">
        <w:rPr>
          <w:sz w:val="32"/>
          <w:szCs w:val="32"/>
        </w:rPr>
        <w:lastRenderedPageBreak/>
        <w:t>System Architecture</w:t>
      </w:r>
    </w:p>
    <w:p w14:paraId="15F209F0" w14:textId="77777777" w:rsidR="001D78D5" w:rsidRPr="001D78D5" w:rsidRDefault="001D78D5" w:rsidP="001D78D5"/>
    <w:p w14:paraId="45CFB259" w14:textId="4BF9E3C3" w:rsidR="001D78D5" w:rsidRDefault="00FA2EDE">
      <w:r>
        <w:t>Users interact via a React frontend.</w:t>
      </w:r>
    </w:p>
    <w:p w14:paraId="0CECF86B" w14:textId="77777777" w:rsidR="001D78D5" w:rsidRDefault="00FA2EDE">
      <w:r w:rsidRPr="001D78D5">
        <w:rPr>
          <w:sz w:val="2"/>
          <w:szCs w:val="2"/>
        </w:rPr>
        <w:br/>
      </w:r>
      <w:r>
        <w:t>Smart contracts (</w:t>
      </w:r>
      <w:proofErr w:type="spellStart"/>
      <w:r>
        <w:t>SupplyChain.sol</w:t>
      </w:r>
      <w:proofErr w:type="spellEnd"/>
      <w:r>
        <w:t>) store product details on Ethereum.</w:t>
      </w:r>
    </w:p>
    <w:p w14:paraId="6BE27781" w14:textId="391C476D" w:rsidR="001D78D5" w:rsidRDefault="00FA2EDE">
      <w:r w:rsidRPr="001D78D5">
        <w:rPr>
          <w:sz w:val="2"/>
          <w:szCs w:val="2"/>
        </w:rPr>
        <w:br/>
      </w:r>
      <w:r>
        <w:t>QR codes link to the product ID.</w:t>
      </w:r>
    </w:p>
    <w:p w14:paraId="368DD4B9" w14:textId="646AAFAD" w:rsidR="00F71627" w:rsidRDefault="00FA2EDE">
      <w:r w:rsidRPr="001D78D5">
        <w:rPr>
          <w:sz w:val="2"/>
          <w:szCs w:val="2"/>
        </w:rPr>
        <w:br/>
      </w:r>
      <w:r>
        <w:t>Events from smart contracts are captured by the frontend.</w:t>
      </w:r>
    </w:p>
    <w:p w14:paraId="7A269E3C" w14:textId="77777777" w:rsidR="00F71627" w:rsidRDefault="00F71627" w:rsidP="00F71627">
      <w:r>
        <w:t>“The architecture ensures smooth communication between the frontend interface and blockchain network through smart contracts.”</w:t>
      </w:r>
    </w:p>
    <w:p w14:paraId="36916C9E" w14:textId="77777777" w:rsidR="00F71627" w:rsidRDefault="00F71627" w:rsidP="00F71627">
      <w:r>
        <w:t>“All product information is stored in an immutable ledger, ensuring that no unauthorized changes can occur.”</w:t>
      </w:r>
    </w:p>
    <w:p w14:paraId="0400B6F4" w14:textId="77777777" w:rsidR="00F71627" w:rsidRDefault="00F71627">
      <w:r>
        <w:t>“The React app dynamically listens to blockchain events and updates product status instantly for all users.</w:t>
      </w:r>
    </w:p>
    <w:p w14:paraId="2A77620B" w14:textId="4582113A" w:rsidR="001F1B27" w:rsidRPr="001D78D5" w:rsidRDefault="00FA2EDE">
      <w:pPr>
        <w:rPr>
          <w:b/>
          <w:bCs/>
          <w:sz w:val="24"/>
          <w:szCs w:val="24"/>
        </w:rPr>
      </w:pPr>
      <w:r>
        <w:br/>
      </w:r>
      <w:r w:rsidRPr="001D78D5">
        <w:rPr>
          <w:b/>
          <w:bCs/>
          <w:sz w:val="24"/>
          <w:szCs w:val="24"/>
        </w:rPr>
        <w:t>Diagram:</w:t>
      </w:r>
      <w:r w:rsidRPr="001D78D5">
        <w:rPr>
          <w:b/>
          <w:bCs/>
        </w:rPr>
        <w:br/>
      </w:r>
      <w:r>
        <w:br/>
      </w:r>
    </w:p>
    <w:p w14:paraId="40F90AB3" w14:textId="647DB47D" w:rsidR="001F1B27" w:rsidRDefault="001D78D5">
      <w:r w:rsidRPr="001D78D5">
        <w:rPr>
          <w:noProof/>
        </w:rPr>
        <w:drawing>
          <wp:inline distT="0" distB="0" distL="0" distR="0" wp14:anchorId="3021EF97" wp14:editId="20F14F58">
            <wp:extent cx="5486400" cy="3657600"/>
            <wp:effectExtent l="0" t="0" r="0" b="0"/>
            <wp:docPr id="12639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1749" name=""/>
                    <pic:cNvPicPr/>
                  </pic:nvPicPr>
                  <pic:blipFill>
                    <a:blip r:embed="rId9"/>
                    <a:stretch>
                      <a:fillRect/>
                    </a:stretch>
                  </pic:blipFill>
                  <pic:spPr>
                    <a:xfrm>
                      <a:off x="0" y="0"/>
                      <a:ext cx="5486400" cy="3657600"/>
                    </a:xfrm>
                    <a:prstGeom prst="rect">
                      <a:avLst/>
                    </a:prstGeom>
                  </pic:spPr>
                </pic:pic>
              </a:graphicData>
            </a:graphic>
          </wp:inline>
        </w:drawing>
      </w:r>
      <w:r w:rsidRPr="001D78D5">
        <w:t xml:space="preserve"> </w:t>
      </w:r>
      <w:r w:rsidR="00FA2EDE">
        <w:br w:type="page"/>
      </w:r>
    </w:p>
    <w:p w14:paraId="0312A110" w14:textId="4EC595F3" w:rsidR="001D78D5" w:rsidRDefault="001D78D5" w:rsidP="001D78D5">
      <w:pPr>
        <w:pStyle w:val="Heading1"/>
        <w:rPr>
          <w:sz w:val="32"/>
          <w:szCs w:val="32"/>
        </w:rPr>
      </w:pPr>
      <w:r w:rsidRPr="001D78D5">
        <w:rPr>
          <w:sz w:val="32"/>
          <w:szCs w:val="32"/>
        </w:rPr>
        <w:lastRenderedPageBreak/>
        <w:t>6</w:t>
      </w:r>
      <w:r w:rsidR="006859BE" w:rsidRPr="001D78D5">
        <w:rPr>
          <w:sz w:val="32"/>
          <w:szCs w:val="32"/>
        </w:rPr>
        <w:t>.</w:t>
      </w:r>
      <w:r w:rsidR="00B80649">
        <w:rPr>
          <w:sz w:val="32"/>
          <w:szCs w:val="32"/>
        </w:rPr>
        <w:t xml:space="preserve"> </w:t>
      </w:r>
      <w:r w:rsidR="00FA2EDE" w:rsidRPr="001D78D5">
        <w:rPr>
          <w:sz w:val="32"/>
          <w:szCs w:val="32"/>
        </w:rPr>
        <w:t>Smart Contract Design</w:t>
      </w:r>
    </w:p>
    <w:p w14:paraId="7E642DD0" w14:textId="77777777" w:rsidR="00B80649" w:rsidRPr="00B80649" w:rsidRDefault="00B80649" w:rsidP="00B80649"/>
    <w:p w14:paraId="0273AED5" w14:textId="12F625BC" w:rsidR="001D78D5" w:rsidRDefault="00FA2EDE">
      <w:r w:rsidRPr="001D78D5">
        <w:rPr>
          <w:b/>
          <w:bCs/>
          <w:sz w:val="24"/>
          <w:szCs w:val="24"/>
        </w:rPr>
        <w:t>Written in Solidity</w:t>
      </w:r>
      <w:r>
        <w:t>.</w:t>
      </w:r>
    </w:p>
    <w:p w14:paraId="329745FC" w14:textId="74A53F20" w:rsidR="001F1B27" w:rsidRDefault="00FA2EDE">
      <w:r w:rsidRPr="001D78D5">
        <w:rPr>
          <w:sz w:val="4"/>
          <w:szCs w:val="4"/>
        </w:rPr>
        <w:br/>
      </w:r>
      <w:r>
        <w:t>Product Struct: {name, location, timestamp}</w:t>
      </w:r>
      <w:r>
        <w:br/>
        <w:t>Key Functions:</w:t>
      </w:r>
      <w:r>
        <w:br/>
        <w:t xml:space="preserve">- </w:t>
      </w:r>
      <w:proofErr w:type="spellStart"/>
      <w:proofErr w:type="gramStart"/>
      <w:r>
        <w:t>addProduct</w:t>
      </w:r>
      <w:proofErr w:type="spellEnd"/>
      <w:r>
        <w:t>(</w:t>
      </w:r>
      <w:proofErr w:type="spellStart"/>
      <w:proofErr w:type="gramEnd"/>
      <w:r>
        <w:t>productID</w:t>
      </w:r>
      <w:proofErr w:type="spellEnd"/>
      <w:r>
        <w:t>, name, location) → Adds product to blockchain.</w:t>
      </w:r>
      <w:r>
        <w:br/>
        <w:t xml:space="preserve">- </w:t>
      </w:r>
      <w:proofErr w:type="spellStart"/>
      <w:r>
        <w:t>getProduct</w:t>
      </w:r>
      <w:proofErr w:type="spellEnd"/>
      <w:r>
        <w:t>(</w:t>
      </w:r>
      <w:proofErr w:type="spellStart"/>
      <w:r>
        <w:t>productID</w:t>
      </w:r>
      <w:proofErr w:type="spellEnd"/>
      <w:r>
        <w:t>) → Fetches product details.</w:t>
      </w:r>
      <w:r>
        <w:br/>
        <w:t>Immutability ensures products cannot be modified once added.</w:t>
      </w:r>
    </w:p>
    <w:p w14:paraId="25B480F4" w14:textId="5C52DC5D" w:rsidR="001D78D5" w:rsidRDefault="001D78D5">
      <w:r>
        <w:t xml:space="preserve">Smart Contract Screenshot 6.1                                                                                                                             </w:t>
      </w:r>
      <w:r w:rsidRPr="001D78D5">
        <w:rPr>
          <w:b/>
          <w:bCs/>
          <w:noProof/>
          <w:sz w:val="24"/>
          <w:szCs w:val="24"/>
        </w:rPr>
        <w:drawing>
          <wp:anchor distT="0" distB="0" distL="114300" distR="114300" simplePos="0" relativeHeight="251650048" behindDoc="1" locked="0" layoutInCell="1" allowOverlap="1" wp14:anchorId="7100ABC3" wp14:editId="2AFD5580">
            <wp:simplePos x="0" y="0"/>
            <wp:positionH relativeFrom="column">
              <wp:posOffset>-259080</wp:posOffset>
            </wp:positionH>
            <wp:positionV relativeFrom="paragraph">
              <wp:posOffset>318770</wp:posOffset>
            </wp:positionV>
            <wp:extent cx="5981700" cy="3070860"/>
            <wp:effectExtent l="0" t="0" r="0" b="0"/>
            <wp:wrapTight wrapText="bothSides">
              <wp:wrapPolygon edited="0">
                <wp:start x="0" y="0"/>
                <wp:lineTo x="0" y="21439"/>
                <wp:lineTo x="21531" y="21439"/>
                <wp:lineTo x="21531" y="0"/>
                <wp:lineTo x="0" y="0"/>
              </wp:wrapPolygon>
            </wp:wrapTight>
            <wp:docPr id="8043023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2315" name="Picture 1" descr="A screen shot of a computer program&#10;&#10;AI-generated content may be incorrect."/>
                    <pic:cNvPicPr>
                      <a:picLocks noChangeAspect="1"/>
                    </pic:cNvPicPr>
                  </pic:nvPicPr>
                  <pic:blipFill>
                    <a:blip r:embed="rId10"/>
                    <a:stretch>
                      <a:fillRect/>
                    </a:stretch>
                  </pic:blipFill>
                  <pic:spPr>
                    <a:xfrm>
                      <a:off x="0" y="0"/>
                      <a:ext cx="5981700" cy="3070860"/>
                    </a:xfrm>
                    <a:prstGeom prst="rect">
                      <a:avLst/>
                    </a:prstGeom>
                  </pic:spPr>
                </pic:pic>
              </a:graphicData>
            </a:graphic>
            <wp14:sizeRelH relativeFrom="margin">
              <wp14:pctWidth>0</wp14:pctWidth>
            </wp14:sizeRelH>
            <wp14:sizeRelV relativeFrom="margin">
              <wp14:pctHeight>0</wp14:pctHeight>
            </wp14:sizeRelV>
          </wp:anchor>
        </w:drawing>
      </w:r>
    </w:p>
    <w:p w14:paraId="7064A3D2" w14:textId="3EB5B499" w:rsidR="001F1B27" w:rsidRDefault="001D78D5" w:rsidP="001D78D5">
      <w:r>
        <w:t xml:space="preserve">Smart Contract Screenshot 6.2                                                                                                                               </w:t>
      </w:r>
      <w:r w:rsidR="00FA2EDE">
        <w:rPr>
          <w:noProof/>
        </w:rPr>
        <w:drawing>
          <wp:anchor distT="0" distB="0" distL="114300" distR="114300" simplePos="0" relativeHeight="251649024" behindDoc="1" locked="0" layoutInCell="1" allowOverlap="1" wp14:anchorId="088CA7BF" wp14:editId="3E462BDC">
            <wp:simplePos x="0" y="0"/>
            <wp:positionH relativeFrom="column">
              <wp:posOffset>-312420</wp:posOffset>
            </wp:positionH>
            <wp:positionV relativeFrom="paragraph">
              <wp:posOffset>262890</wp:posOffset>
            </wp:positionV>
            <wp:extent cx="6058535" cy="3117850"/>
            <wp:effectExtent l="0" t="0" r="0" b="0"/>
            <wp:wrapThrough wrapText="bothSides">
              <wp:wrapPolygon edited="0">
                <wp:start x="0" y="0"/>
                <wp:lineTo x="0" y="21512"/>
                <wp:lineTo x="21530" y="21512"/>
                <wp:lineTo x="21530" y="0"/>
                <wp:lineTo x="0" y="0"/>
              </wp:wrapPolygon>
            </wp:wrapThrough>
            <wp:docPr id="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 shot of a computer code&#10;&#10;AI-generated content may be incorrect."/>
                    <pic:cNvPicPr>
                      <a:picLocks noChangeAspect="1"/>
                    </pic:cNvPicPr>
                  </pic:nvPicPr>
                  <pic:blipFill>
                    <a:blip r:embed="rId11"/>
                    <a:stretch>
                      <a:fillRect/>
                    </a:stretch>
                  </pic:blipFill>
                  <pic:spPr>
                    <a:xfrm>
                      <a:off x="0" y="0"/>
                      <a:ext cx="6058535" cy="3117850"/>
                    </a:xfrm>
                    <a:prstGeom prst="rect">
                      <a:avLst/>
                    </a:prstGeom>
                  </pic:spPr>
                </pic:pic>
              </a:graphicData>
            </a:graphic>
            <wp14:sizeRelH relativeFrom="margin">
              <wp14:pctWidth>0</wp14:pctWidth>
            </wp14:sizeRelH>
            <wp14:sizeRelV relativeFrom="margin">
              <wp14:pctHeight>0</wp14:pctHeight>
            </wp14:sizeRelV>
          </wp:anchor>
        </w:drawing>
      </w:r>
      <w:r w:rsidR="00FA2EDE">
        <w:br w:type="page"/>
      </w:r>
    </w:p>
    <w:p w14:paraId="5FED8FDF" w14:textId="52C31E84" w:rsidR="00F279E1" w:rsidRPr="001D78D5" w:rsidRDefault="001D78D5" w:rsidP="00F279E1">
      <w:pPr>
        <w:pStyle w:val="Heading1"/>
        <w:rPr>
          <w:sz w:val="32"/>
          <w:szCs w:val="32"/>
        </w:rPr>
      </w:pPr>
      <w:r w:rsidRPr="001D78D5">
        <w:rPr>
          <w:sz w:val="32"/>
          <w:szCs w:val="32"/>
        </w:rPr>
        <w:lastRenderedPageBreak/>
        <w:t>7</w:t>
      </w:r>
      <w:proofErr w:type="gramStart"/>
      <w:r w:rsidR="006859BE" w:rsidRPr="001D78D5">
        <w:rPr>
          <w:sz w:val="32"/>
          <w:szCs w:val="32"/>
        </w:rPr>
        <w:t>.</w:t>
      </w:r>
      <w:r w:rsidR="001941E8">
        <w:rPr>
          <w:sz w:val="32"/>
          <w:szCs w:val="32"/>
        </w:rPr>
        <w:t xml:space="preserve"> </w:t>
      </w:r>
      <w:r w:rsidR="00B80649">
        <w:rPr>
          <w:sz w:val="32"/>
          <w:szCs w:val="32"/>
        </w:rPr>
        <w:t xml:space="preserve"> </w:t>
      </w:r>
      <w:r w:rsidR="00F279E1" w:rsidRPr="001D78D5">
        <w:rPr>
          <w:sz w:val="32"/>
          <w:szCs w:val="32"/>
        </w:rPr>
        <w:t>Backend</w:t>
      </w:r>
      <w:proofErr w:type="gramEnd"/>
      <w:r w:rsidR="00F279E1" w:rsidRPr="001D78D5">
        <w:rPr>
          <w:sz w:val="32"/>
          <w:szCs w:val="32"/>
        </w:rPr>
        <w:t xml:space="preserve"> Implementation</w:t>
      </w:r>
    </w:p>
    <w:p w14:paraId="37B53D19" w14:textId="77777777" w:rsidR="00F279E1" w:rsidRPr="00F279E1" w:rsidRDefault="00F279E1" w:rsidP="00F279E1">
      <w:pPr>
        <w:rPr>
          <w:sz w:val="24"/>
          <w:szCs w:val="24"/>
        </w:rPr>
      </w:pPr>
      <w:r w:rsidRPr="00F279E1">
        <w:rPr>
          <w:sz w:val="24"/>
          <w:szCs w:val="24"/>
        </w:rPr>
        <w:t>The backend of the Blockchain-Based Supply Chain Tracker acts as a bridge between the frontend application and the Ethereum blockchain network. It handles all blockchain interactions, smart contract communication, and user requests in a secure and efficient manner. The backend is primarily developed using Node.js and Express.js, with Ethers.js as the blockchain interaction library.</w:t>
      </w:r>
    </w:p>
    <w:p w14:paraId="3EF5AED1" w14:textId="3E6B35D1" w:rsidR="00F279E1" w:rsidRPr="00F279E1" w:rsidRDefault="006859BE" w:rsidP="006859BE">
      <w:pPr>
        <w:pStyle w:val="Heading3"/>
      </w:pPr>
      <w:r>
        <w:rPr>
          <w:noProof/>
        </w:rPr>
        <w:drawing>
          <wp:anchor distT="0" distB="0" distL="114300" distR="114300" simplePos="0" relativeHeight="251661312" behindDoc="1" locked="0" layoutInCell="1" allowOverlap="1" wp14:anchorId="43616A16" wp14:editId="0B2F99D3">
            <wp:simplePos x="0" y="0"/>
            <wp:positionH relativeFrom="column">
              <wp:posOffset>-136525</wp:posOffset>
            </wp:positionH>
            <wp:positionV relativeFrom="paragraph">
              <wp:posOffset>335280</wp:posOffset>
            </wp:positionV>
            <wp:extent cx="4597400" cy="7025005"/>
            <wp:effectExtent l="19050" t="0" r="0" b="0"/>
            <wp:wrapTight wrapText="bothSides">
              <wp:wrapPolygon edited="0">
                <wp:start x="-90" y="0"/>
                <wp:lineTo x="-90" y="21555"/>
                <wp:lineTo x="21570" y="21555"/>
                <wp:lineTo x="21570" y="0"/>
                <wp:lineTo x="-90" y="0"/>
              </wp:wrapPolygon>
            </wp:wrapTight>
            <wp:docPr id="19578291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9168" name="Picture 1" descr="A screen shot of a computer program&#10;&#10;AI-generated content may be incorrect."/>
                    <pic:cNvPicPr/>
                  </pic:nvPicPr>
                  <pic:blipFill>
                    <a:blip r:embed="rId12"/>
                    <a:stretch>
                      <a:fillRect/>
                    </a:stretch>
                  </pic:blipFill>
                  <pic:spPr>
                    <a:xfrm>
                      <a:off x="0" y="0"/>
                      <a:ext cx="4597400" cy="7025005"/>
                    </a:xfrm>
                    <a:prstGeom prst="rect">
                      <a:avLst/>
                    </a:prstGeom>
                  </pic:spPr>
                </pic:pic>
              </a:graphicData>
            </a:graphic>
          </wp:anchor>
        </w:drawing>
      </w:r>
      <w:r>
        <w:t>Backend screenshot</w:t>
      </w:r>
      <w:r w:rsidR="00565302">
        <w:t xml:space="preserve"> 7</w:t>
      </w:r>
      <w:r>
        <w:t>.1</w:t>
      </w:r>
    </w:p>
    <w:p w14:paraId="72404D62" w14:textId="77777777" w:rsidR="00F279E1" w:rsidRDefault="00F279E1">
      <w:pPr>
        <w:pStyle w:val="Heading1"/>
      </w:pPr>
    </w:p>
    <w:p w14:paraId="27E5910E" w14:textId="77777777" w:rsidR="00F279E1" w:rsidRDefault="00F279E1">
      <w:pPr>
        <w:pStyle w:val="Heading1"/>
      </w:pPr>
    </w:p>
    <w:p w14:paraId="2CFA81A8" w14:textId="77777777" w:rsidR="00F279E1" w:rsidRDefault="00F279E1">
      <w:pPr>
        <w:pStyle w:val="Heading1"/>
      </w:pPr>
    </w:p>
    <w:p w14:paraId="214CCD05" w14:textId="77777777" w:rsidR="00F279E1" w:rsidRDefault="00F279E1">
      <w:pPr>
        <w:pStyle w:val="Heading1"/>
      </w:pPr>
    </w:p>
    <w:p w14:paraId="1A61FB21" w14:textId="77777777" w:rsidR="00F279E1" w:rsidRDefault="00F279E1">
      <w:pPr>
        <w:pStyle w:val="Heading1"/>
      </w:pPr>
    </w:p>
    <w:p w14:paraId="3BEBF150" w14:textId="77777777" w:rsidR="00F279E1" w:rsidRDefault="000C4F39">
      <w:pPr>
        <w:pStyle w:val="Heading1"/>
      </w:pPr>
      <w:r>
        <w:t>b</w:t>
      </w:r>
    </w:p>
    <w:p w14:paraId="6595591C" w14:textId="77777777" w:rsidR="00F279E1" w:rsidRDefault="00F279E1">
      <w:pPr>
        <w:pStyle w:val="Heading1"/>
      </w:pPr>
    </w:p>
    <w:p w14:paraId="2D887937" w14:textId="77777777" w:rsidR="00F279E1" w:rsidRDefault="00F279E1">
      <w:pPr>
        <w:pStyle w:val="Heading1"/>
      </w:pPr>
    </w:p>
    <w:p w14:paraId="679EF7FD" w14:textId="1B25DA03" w:rsidR="00F279E1" w:rsidRDefault="000C4F39">
      <w:pPr>
        <w:pStyle w:val="Heading1"/>
      </w:pPr>
      <w:r>
        <w:rPr>
          <w:noProof/>
        </w:rPr>
        <w:lastRenderedPageBreak/>
        <w:drawing>
          <wp:anchor distT="0" distB="0" distL="114300" distR="114300" simplePos="0" relativeHeight="251662336" behindDoc="1" locked="0" layoutInCell="1" allowOverlap="1" wp14:anchorId="3C2CE03C" wp14:editId="20A33A8F">
            <wp:simplePos x="0" y="0"/>
            <wp:positionH relativeFrom="column">
              <wp:posOffset>-90170</wp:posOffset>
            </wp:positionH>
            <wp:positionV relativeFrom="paragraph">
              <wp:posOffset>500380</wp:posOffset>
            </wp:positionV>
            <wp:extent cx="5586730" cy="6367780"/>
            <wp:effectExtent l="19050" t="0" r="0" b="0"/>
            <wp:wrapTight wrapText="bothSides">
              <wp:wrapPolygon edited="0">
                <wp:start x="-74" y="0"/>
                <wp:lineTo x="-74" y="21518"/>
                <wp:lineTo x="21580" y="21518"/>
                <wp:lineTo x="21580" y="0"/>
                <wp:lineTo x="-74" y="0"/>
              </wp:wrapPolygon>
            </wp:wrapTight>
            <wp:docPr id="2414640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4029" name="Picture 1" descr="A screen shot of a computer program&#10;&#10;AI-generated content may be incorrect."/>
                    <pic:cNvPicPr/>
                  </pic:nvPicPr>
                  <pic:blipFill>
                    <a:blip r:embed="rId13"/>
                    <a:stretch>
                      <a:fillRect/>
                    </a:stretch>
                  </pic:blipFill>
                  <pic:spPr>
                    <a:xfrm>
                      <a:off x="0" y="0"/>
                      <a:ext cx="5586730" cy="6367780"/>
                    </a:xfrm>
                    <a:prstGeom prst="rect">
                      <a:avLst/>
                    </a:prstGeom>
                  </pic:spPr>
                </pic:pic>
              </a:graphicData>
            </a:graphic>
          </wp:anchor>
        </w:drawing>
      </w:r>
      <w:r w:rsidR="006859BE">
        <w:t>Backend Screenshot-</w:t>
      </w:r>
      <w:r w:rsidR="00565302">
        <w:t>7</w:t>
      </w:r>
      <w:r w:rsidR="006859BE">
        <w:t>.2</w:t>
      </w:r>
    </w:p>
    <w:p w14:paraId="589C89EA" w14:textId="77777777" w:rsidR="00F279E1" w:rsidRDefault="00F279E1">
      <w:pPr>
        <w:pStyle w:val="Heading1"/>
      </w:pPr>
    </w:p>
    <w:p w14:paraId="0863AA28" w14:textId="6ED696EC" w:rsidR="00F279E1" w:rsidRDefault="006859BE">
      <w:pPr>
        <w:pStyle w:val="Heading1"/>
      </w:pPr>
      <w:r>
        <w:t>Backend Screenshot-</w:t>
      </w:r>
      <w:r w:rsidR="00565302">
        <w:t>7</w:t>
      </w:r>
      <w:r>
        <w:t>.3</w:t>
      </w:r>
    </w:p>
    <w:p w14:paraId="72837354" w14:textId="77777777" w:rsidR="00F279E1" w:rsidRDefault="000C4F39">
      <w:pPr>
        <w:pStyle w:val="Heading1"/>
      </w:pPr>
      <w:r w:rsidRPr="000C4F39">
        <w:rPr>
          <w:noProof/>
        </w:rPr>
        <w:drawing>
          <wp:inline distT="0" distB="0" distL="0" distR="0" wp14:anchorId="310A54D8" wp14:editId="7465B496">
            <wp:extent cx="5486400" cy="5620734"/>
            <wp:effectExtent l="19050" t="0" r="0" b="0"/>
            <wp:docPr id="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85645" name="Picture 1" descr="A screenshot of a computer program&#10;&#10;AI-generated content may be incorrect."/>
                    <pic:cNvPicPr/>
                  </pic:nvPicPr>
                  <pic:blipFill>
                    <a:blip r:embed="rId14"/>
                    <a:stretch>
                      <a:fillRect/>
                    </a:stretch>
                  </pic:blipFill>
                  <pic:spPr>
                    <a:xfrm>
                      <a:off x="0" y="0"/>
                      <a:ext cx="5489653" cy="5620215"/>
                    </a:xfrm>
                    <a:prstGeom prst="rect">
                      <a:avLst/>
                    </a:prstGeom>
                  </pic:spPr>
                </pic:pic>
              </a:graphicData>
            </a:graphic>
          </wp:inline>
        </w:drawing>
      </w:r>
    </w:p>
    <w:p w14:paraId="37EC6390" w14:textId="77777777" w:rsidR="00F279E1" w:rsidRDefault="00F279E1">
      <w:pPr>
        <w:pStyle w:val="Heading1"/>
      </w:pPr>
    </w:p>
    <w:p w14:paraId="02B46382" w14:textId="77777777" w:rsidR="000C4F39" w:rsidRDefault="000C4F39">
      <w:pPr>
        <w:pStyle w:val="Heading1"/>
      </w:pPr>
    </w:p>
    <w:p w14:paraId="5D5A1DAF" w14:textId="25D96F25" w:rsidR="000C4F39" w:rsidRDefault="006859BE">
      <w:pPr>
        <w:pStyle w:val="Heading1"/>
      </w:pPr>
      <w:r>
        <w:lastRenderedPageBreak/>
        <w:t>Backend Screenshot-</w:t>
      </w:r>
      <w:r w:rsidR="00565302">
        <w:t>7</w:t>
      </w:r>
      <w:r>
        <w:t>.4</w:t>
      </w:r>
    </w:p>
    <w:p w14:paraId="6531A9E7" w14:textId="77777777" w:rsidR="000C4F39" w:rsidRDefault="000C4F39">
      <w:pPr>
        <w:pStyle w:val="Heading1"/>
      </w:pPr>
      <w:r w:rsidRPr="000C4F39">
        <w:rPr>
          <w:noProof/>
        </w:rPr>
        <w:drawing>
          <wp:inline distT="0" distB="0" distL="0" distR="0" wp14:anchorId="7CCDE1B0" wp14:editId="01581F3E">
            <wp:extent cx="5481864" cy="7112000"/>
            <wp:effectExtent l="19050" t="0" r="4536" b="0"/>
            <wp:docPr id="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9194" name="Picture 1" descr="A screenshot of a computer program&#10;&#10;AI-generated content may be incorrect."/>
                    <pic:cNvPicPr/>
                  </pic:nvPicPr>
                  <pic:blipFill>
                    <a:blip r:embed="rId15"/>
                    <a:stretch>
                      <a:fillRect/>
                    </a:stretch>
                  </pic:blipFill>
                  <pic:spPr>
                    <a:xfrm>
                      <a:off x="0" y="0"/>
                      <a:ext cx="5486400" cy="7117885"/>
                    </a:xfrm>
                    <a:prstGeom prst="rect">
                      <a:avLst/>
                    </a:prstGeom>
                  </pic:spPr>
                </pic:pic>
              </a:graphicData>
            </a:graphic>
          </wp:inline>
        </w:drawing>
      </w:r>
    </w:p>
    <w:p w14:paraId="3D4FDFE8" w14:textId="77777777" w:rsidR="006859BE" w:rsidRDefault="006859BE">
      <w:pPr>
        <w:pStyle w:val="Heading1"/>
      </w:pPr>
    </w:p>
    <w:p w14:paraId="3C4D8AB8" w14:textId="4ED42527" w:rsidR="006859BE" w:rsidRPr="006859BE" w:rsidRDefault="006859BE" w:rsidP="006859BE">
      <w:pPr>
        <w:pStyle w:val="Heading1"/>
      </w:pPr>
      <w:r>
        <w:lastRenderedPageBreak/>
        <w:t>Backend Screenshot-</w:t>
      </w:r>
      <w:r w:rsidR="00565302">
        <w:t>7</w:t>
      </w:r>
      <w:r>
        <w:t>.5</w:t>
      </w:r>
    </w:p>
    <w:p w14:paraId="05CF7A9B" w14:textId="77777777" w:rsidR="000C4F39" w:rsidRDefault="006859BE" w:rsidP="000C4F39">
      <w:r>
        <w:rPr>
          <w:noProof/>
        </w:rPr>
        <w:drawing>
          <wp:anchor distT="0" distB="0" distL="114300" distR="114300" simplePos="0" relativeHeight="251663360" behindDoc="1" locked="0" layoutInCell="1" allowOverlap="1" wp14:anchorId="2CB33C35" wp14:editId="731976F2">
            <wp:simplePos x="0" y="0"/>
            <wp:positionH relativeFrom="column">
              <wp:posOffset>-93980</wp:posOffset>
            </wp:positionH>
            <wp:positionV relativeFrom="paragraph">
              <wp:posOffset>276225</wp:posOffset>
            </wp:positionV>
            <wp:extent cx="5471795" cy="6951980"/>
            <wp:effectExtent l="19050" t="0" r="0" b="0"/>
            <wp:wrapTight wrapText="bothSides">
              <wp:wrapPolygon edited="0">
                <wp:start x="-75" y="0"/>
                <wp:lineTo x="-75" y="21545"/>
                <wp:lineTo x="21582" y="21545"/>
                <wp:lineTo x="21582" y="0"/>
                <wp:lineTo x="-75" y="0"/>
              </wp:wrapPolygon>
            </wp:wrapTight>
            <wp:docPr id="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58812" name="Picture 1" descr="A screen shot of a computer program&#10;&#10;AI-generated content may be incorrect."/>
                    <pic:cNvPicPr/>
                  </pic:nvPicPr>
                  <pic:blipFill>
                    <a:blip r:embed="rId16"/>
                    <a:stretch>
                      <a:fillRect/>
                    </a:stretch>
                  </pic:blipFill>
                  <pic:spPr>
                    <a:xfrm>
                      <a:off x="0" y="0"/>
                      <a:ext cx="5471795" cy="6951980"/>
                    </a:xfrm>
                    <a:prstGeom prst="rect">
                      <a:avLst/>
                    </a:prstGeom>
                  </pic:spPr>
                </pic:pic>
              </a:graphicData>
            </a:graphic>
          </wp:anchor>
        </w:drawing>
      </w:r>
    </w:p>
    <w:p w14:paraId="039F43E9" w14:textId="77777777" w:rsidR="000C4F39" w:rsidRPr="000C4F39" w:rsidRDefault="000C4F39" w:rsidP="000C4F39"/>
    <w:p w14:paraId="0FFCEC95" w14:textId="38EEEBB3" w:rsidR="001F1B27" w:rsidRDefault="00565302">
      <w:pPr>
        <w:pStyle w:val="Heading1"/>
        <w:rPr>
          <w:sz w:val="32"/>
          <w:szCs w:val="32"/>
        </w:rPr>
      </w:pPr>
      <w:r>
        <w:lastRenderedPageBreak/>
        <w:t xml:space="preserve"> </w:t>
      </w:r>
      <w:r w:rsidRPr="00565302">
        <w:rPr>
          <w:sz w:val="32"/>
          <w:szCs w:val="32"/>
        </w:rPr>
        <w:t>8</w:t>
      </w:r>
      <w:r w:rsidR="006859BE" w:rsidRPr="00565302">
        <w:rPr>
          <w:sz w:val="32"/>
          <w:szCs w:val="32"/>
        </w:rPr>
        <w:t>.</w:t>
      </w:r>
      <w:r w:rsidR="001941E8">
        <w:rPr>
          <w:sz w:val="32"/>
          <w:szCs w:val="32"/>
        </w:rPr>
        <w:t xml:space="preserve"> </w:t>
      </w:r>
      <w:r w:rsidR="00FA2EDE" w:rsidRPr="00565302">
        <w:rPr>
          <w:sz w:val="32"/>
          <w:szCs w:val="32"/>
        </w:rPr>
        <w:t>Frontend Design</w:t>
      </w:r>
    </w:p>
    <w:p w14:paraId="796664EF" w14:textId="77777777" w:rsidR="00565302" w:rsidRPr="00565302" w:rsidRDefault="00565302" w:rsidP="00565302"/>
    <w:p w14:paraId="750CC6AC" w14:textId="77777777" w:rsidR="001F1B27" w:rsidRDefault="00FA2EDE">
      <w:r>
        <w:t>Connect wallet using MetaMask.</w:t>
      </w:r>
      <w:r>
        <w:br/>
        <w:t>Add product by entering ID, name, and location.</w:t>
      </w:r>
      <w:r>
        <w:br/>
        <w:t>Generate and display QR code for product.</w:t>
      </w:r>
      <w:r>
        <w:br/>
        <w:t>Scan QR codes to fetch product details.</w:t>
      </w:r>
      <w:r>
        <w:br/>
        <w:t>Display product information including ID, Name, Location, and Timestamp.</w:t>
      </w:r>
    </w:p>
    <w:p w14:paraId="062EBDAF" w14:textId="6E3F8FA2" w:rsidR="001F1B27" w:rsidRDefault="00FA2EDE">
      <w:pPr>
        <w:pStyle w:val="Heading2"/>
      </w:pPr>
      <w:r>
        <w:rPr>
          <w:noProof/>
        </w:rPr>
        <w:drawing>
          <wp:anchor distT="0" distB="0" distL="114300" distR="114300" simplePos="0" relativeHeight="251655168" behindDoc="1" locked="0" layoutInCell="1" allowOverlap="1" wp14:anchorId="32F52860" wp14:editId="021AAFE3">
            <wp:simplePos x="0" y="0"/>
            <wp:positionH relativeFrom="column">
              <wp:posOffset>-91440</wp:posOffset>
            </wp:positionH>
            <wp:positionV relativeFrom="paragraph">
              <wp:posOffset>252095</wp:posOffset>
            </wp:positionV>
            <wp:extent cx="4229735" cy="6454140"/>
            <wp:effectExtent l="19050" t="0" r="0" b="0"/>
            <wp:wrapTight wrapText="bothSides">
              <wp:wrapPolygon edited="0">
                <wp:start x="-97" y="0"/>
                <wp:lineTo x="-97" y="21549"/>
                <wp:lineTo x="21597" y="21549"/>
                <wp:lineTo x="21597" y="0"/>
                <wp:lineTo x="-97" y="0"/>
              </wp:wrapPolygon>
            </wp:wrapTight>
            <wp:docPr id="18453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8760" name="Picture 1"/>
                    <pic:cNvPicPr>
                      <a:picLocks noChangeAspect="1"/>
                    </pic:cNvPicPr>
                  </pic:nvPicPr>
                  <pic:blipFill>
                    <a:blip r:embed="rId17"/>
                    <a:stretch>
                      <a:fillRect/>
                    </a:stretch>
                  </pic:blipFill>
                  <pic:spPr>
                    <a:xfrm>
                      <a:off x="0" y="0"/>
                      <a:ext cx="4229735" cy="6454140"/>
                    </a:xfrm>
                    <a:prstGeom prst="rect">
                      <a:avLst/>
                    </a:prstGeom>
                  </pic:spPr>
                </pic:pic>
              </a:graphicData>
            </a:graphic>
          </wp:anchor>
        </w:drawing>
      </w:r>
      <w:r>
        <w:t>Frontend Screenshot</w:t>
      </w:r>
      <w:r w:rsidR="00EC1EBE">
        <w:t xml:space="preserve"> </w:t>
      </w:r>
      <w:r w:rsidR="00565302">
        <w:t>8</w:t>
      </w:r>
      <w:r w:rsidR="00EC1EBE">
        <w:t>.1</w:t>
      </w:r>
      <w:r>
        <w:br w:type="page"/>
      </w:r>
    </w:p>
    <w:p w14:paraId="4A2F862A" w14:textId="77777777" w:rsidR="001F1B27" w:rsidRDefault="00FA2EDE">
      <w:pPr>
        <w:pStyle w:val="Heading1"/>
      </w:pPr>
      <w:r>
        <w:rPr>
          <w:noProof/>
        </w:rPr>
        <w:lastRenderedPageBreak/>
        <w:drawing>
          <wp:anchor distT="0" distB="0" distL="114300" distR="114300" simplePos="0" relativeHeight="251658240" behindDoc="1" locked="0" layoutInCell="1" allowOverlap="1" wp14:anchorId="54DA561B" wp14:editId="57261DF4">
            <wp:simplePos x="0" y="0"/>
            <wp:positionH relativeFrom="column">
              <wp:posOffset>2533650</wp:posOffset>
            </wp:positionH>
            <wp:positionV relativeFrom="paragraph">
              <wp:posOffset>965835</wp:posOffset>
            </wp:positionV>
            <wp:extent cx="3930650" cy="5865495"/>
            <wp:effectExtent l="19050" t="0" r="0" b="0"/>
            <wp:wrapTight wrapText="bothSides">
              <wp:wrapPolygon edited="0">
                <wp:start x="-105" y="0"/>
                <wp:lineTo x="-105" y="21537"/>
                <wp:lineTo x="21565" y="21537"/>
                <wp:lineTo x="21565" y="0"/>
                <wp:lineTo x="-105" y="0"/>
              </wp:wrapPolygon>
            </wp:wrapTight>
            <wp:docPr id="9333142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4209" name="Picture 1" descr="A screen shot of a computer program&#10;&#10;AI-generated content may be incorrect."/>
                    <pic:cNvPicPr>
                      <a:picLocks noChangeAspect="1"/>
                    </pic:cNvPicPr>
                  </pic:nvPicPr>
                  <pic:blipFill>
                    <a:blip r:embed="rId18"/>
                    <a:stretch>
                      <a:fillRect/>
                    </a:stretch>
                  </pic:blipFill>
                  <pic:spPr>
                    <a:xfrm>
                      <a:off x="0" y="0"/>
                      <a:ext cx="3930650" cy="5865495"/>
                    </a:xfrm>
                    <a:prstGeom prst="rect">
                      <a:avLst/>
                    </a:prstGeom>
                  </pic:spPr>
                </pic:pic>
              </a:graphicData>
            </a:graphic>
          </wp:anchor>
        </w:drawing>
      </w:r>
      <w:r>
        <w:rPr>
          <w:noProof/>
        </w:rPr>
        <w:drawing>
          <wp:anchor distT="0" distB="0" distL="114300" distR="114300" simplePos="0" relativeHeight="251656192" behindDoc="1" locked="0" layoutInCell="1" allowOverlap="1" wp14:anchorId="6C5809CE" wp14:editId="087D20D2">
            <wp:simplePos x="0" y="0"/>
            <wp:positionH relativeFrom="column">
              <wp:posOffset>-916940</wp:posOffset>
            </wp:positionH>
            <wp:positionV relativeFrom="paragraph">
              <wp:posOffset>965835</wp:posOffset>
            </wp:positionV>
            <wp:extent cx="3310255" cy="5865495"/>
            <wp:effectExtent l="19050" t="0" r="4445" b="0"/>
            <wp:wrapTight wrapText="bothSides">
              <wp:wrapPolygon edited="0">
                <wp:start x="-124" y="0"/>
                <wp:lineTo x="-124" y="21537"/>
                <wp:lineTo x="21629" y="21537"/>
                <wp:lineTo x="21629" y="0"/>
                <wp:lineTo x="-124" y="0"/>
              </wp:wrapPolygon>
            </wp:wrapTight>
            <wp:docPr id="382105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0521" name="Picture 1" descr="A screen shot of a computer program&#10;&#10;AI-generated content may be incorrect."/>
                    <pic:cNvPicPr>
                      <a:picLocks noChangeAspect="1"/>
                    </pic:cNvPicPr>
                  </pic:nvPicPr>
                  <pic:blipFill>
                    <a:blip r:embed="rId19"/>
                    <a:stretch>
                      <a:fillRect/>
                    </a:stretch>
                  </pic:blipFill>
                  <pic:spPr>
                    <a:xfrm>
                      <a:off x="0" y="0"/>
                      <a:ext cx="3310255" cy="5865495"/>
                    </a:xfrm>
                    <a:prstGeom prst="rect">
                      <a:avLst/>
                    </a:prstGeom>
                  </pic:spPr>
                </pic:pic>
              </a:graphicData>
            </a:graphic>
          </wp:anchor>
        </w:drawing>
      </w:r>
    </w:p>
    <w:p w14:paraId="1C3ADDD0" w14:textId="51E60862" w:rsidR="001F1B27" w:rsidRDefault="00EC1EBE">
      <w:pPr>
        <w:pStyle w:val="Heading1"/>
      </w:pPr>
      <w:r>
        <w:t xml:space="preserve">Frontend Screenshot </w:t>
      </w:r>
      <w:r w:rsidR="00565302">
        <w:t>8</w:t>
      </w:r>
      <w:r>
        <w:t xml:space="preserve">.2                             Frontend Screenshot </w:t>
      </w:r>
      <w:r w:rsidR="00565302">
        <w:t>8</w:t>
      </w:r>
      <w:r>
        <w:t>.3</w:t>
      </w:r>
    </w:p>
    <w:p w14:paraId="195C4543" w14:textId="699A1165" w:rsidR="001F1B27" w:rsidRDefault="00EC1EBE">
      <w:pPr>
        <w:pStyle w:val="Heading1"/>
      </w:pPr>
      <w:r>
        <w:lastRenderedPageBreak/>
        <w:t xml:space="preserve">Frontend Screenshot </w:t>
      </w:r>
      <w:r w:rsidR="00565302">
        <w:t>8</w:t>
      </w:r>
      <w:r>
        <w:t>.4</w:t>
      </w:r>
    </w:p>
    <w:p w14:paraId="03D9E6DF" w14:textId="77777777" w:rsidR="001F1B27" w:rsidRDefault="001F1B27">
      <w:pPr>
        <w:pStyle w:val="Heading1"/>
      </w:pPr>
    </w:p>
    <w:p w14:paraId="597AB015" w14:textId="77777777" w:rsidR="001F1B27" w:rsidRDefault="001F1B27">
      <w:pPr>
        <w:pStyle w:val="Heading1"/>
      </w:pPr>
    </w:p>
    <w:p w14:paraId="52C202E0" w14:textId="77777777" w:rsidR="001F1B27" w:rsidRDefault="001F1B27">
      <w:pPr>
        <w:pStyle w:val="Heading1"/>
      </w:pPr>
    </w:p>
    <w:p w14:paraId="77F51EC4" w14:textId="77777777" w:rsidR="001F1B27" w:rsidRDefault="001F1B27">
      <w:pPr>
        <w:pStyle w:val="Heading1"/>
      </w:pPr>
    </w:p>
    <w:p w14:paraId="11AA4BC7" w14:textId="77777777" w:rsidR="001F1B27" w:rsidRDefault="00FA2EDE">
      <w:pPr>
        <w:pStyle w:val="Heading1"/>
      </w:pPr>
      <w:r>
        <w:rPr>
          <w:noProof/>
        </w:rPr>
        <w:drawing>
          <wp:anchor distT="0" distB="0" distL="114300" distR="114300" simplePos="0" relativeHeight="251659264" behindDoc="1" locked="0" layoutInCell="1" allowOverlap="1" wp14:anchorId="4360CADE" wp14:editId="7353716D">
            <wp:simplePos x="0" y="0"/>
            <wp:positionH relativeFrom="column">
              <wp:posOffset>5715</wp:posOffset>
            </wp:positionH>
            <wp:positionV relativeFrom="paragraph">
              <wp:posOffset>-2157730</wp:posOffset>
            </wp:positionV>
            <wp:extent cx="4909185" cy="8229600"/>
            <wp:effectExtent l="19050" t="0" r="5800" b="0"/>
            <wp:wrapTight wrapText="bothSides">
              <wp:wrapPolygon edited="0">
                <wp:start x="-84" y="0"/>
                <wp:lineTo x="-84" y="21550"/>
                <wp:lineTo x="21626" y="21550"/>
                <wp:lineTo x="21626" y="0"/>
                <wp:lineTo x="-84" y="0"/>
              </wp:wrapPolygon>
            </wp:wrapTight>
            <wp:docPr id="21187875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7501" name="Picture 1" descr="A screen shot of a computer program&#10;&#10;AI-generated content may be incorrect."/>
                    <pic:cNvPicPr>
                      <a:picLocks noChangeAspect="1"/>
                    </pic:cNvPicPr>
                  </pic:nvPicPr>
                  <pic:blipFill>
                    <a:blip r:embed="rId20"/>
                    <a:stretch>
                      <a:fillRect/>
                    </a:stretch>
                  </pic:blipFill>
                  <pic:spPr>
                    <a:xfrm>
                      <a:off x="0" y="0"/>
                      <a:ext cx="4909100" cy="8229600"/>
                    </a:xfrm>
                    <a:prstGeom prst="rect">
                      <a:avLst/>
                    </a:prstGeom>
                  </pic:spPr>
                </pic:pic>
              </a:graphicData>
            </a:graphic>
          </wp:anchor>
        </w:drawing>
      </w:r>
    </w:p>
    <w:p w14:paraId="4D29CD76" w14:textId="77777777" w:rsidR="001F1B27" w:rsidRDefault="001F1B27">
      <w:pPr>
        <w:pStyle w:val="Heading1"/>
      </w:pPr>
    </w:p>
    <w:p w14:paraId="57BBFC3C" w14:textId="77777777" w:rsidR="001F1B27" w:rsidRDefault="001F1B27">
      <w:pPr>
        <w:pStyle w:val="Heading1"/>
      </w:pPr>
    </w:p>
    <w:p w14:paraId="61C877DD" w14:textId="77777777" w:rsidR="001F1B27" w:rsidRDefault="001F1B27">
      <w:pPr>
        <w:pStyle w:val="Heading1"/>
      </w:pPr>
    </w:p>
    <w:p w14:paraId="62AB52F8" w14:textId="77777777" w:rsidR="001F1B27" w:rsidRDefault="001F1B27">
      <w:pPr>
        <w:pStyle w:val="Heading1"/>
      </w:pPr>
    </w:p>
    <w:p w14:paraId="619ACD55" w14:textId="77777777" w:rsidR="001F1B27" w:rsidRDefault="001F1B27">
      <w:pPr>
        <w:pStyle w:val="Heading1"/>
      </w:pPr>
    </w:p>
    <w:p w14:paraId="0AC41C89" w14:textId="77777777" w:rsidR="001F1B27" w:rsidRDefault="001F1B27">
      <w:pPr>
        <w:pStyle w:val="Heading1"/>
      </w:pPr>
    </w:p>
    <w:p w14:paraId="20876167" w14:textId="77777777" w:rsidR="001F1B27" w:rsidRDefault="001F1B27">
      <w:pPr>
        <w:pStyle w:val="Heading1"/>
      </w:pPr>
    </w:p>
    <w:p w14:paraId="04B077A6" w14:textId="77777777" w:rsidR="001F1B27" w:rsidRDefault="001F1B27"/>
    <w:p w14:paraId="2B856C3A" w14:textId="386FBEAE" w:rsidR="00565302" w:rsidRDefault="00565302" w:rsidP="00565302">
      <w:pPr>
        <w:pStyle w:val="Heading1"/>
        <w:rPr>
          <w:sz w:val="32"/>
          <w:szCs w:val="32"/>
        </w:rPr>
      </w:pPr>
      <w:r w:rsidRPr="00565302">
        <w:rPr>
          <w:sz w:val="32"/>
          <w:szCs w:val="32"/>
        </w:rPr>
        <w:lastRenderedPageBreak/>
        <w:t>9.</w:t>
      </w:r>
      <w:r>
        <w:rPr>
          <w:sz w:val="32"/>
          <w:szCs w:val="32"/>
        </w:rPr>
        <w:t xml:space="preserve"> Frontend </w:t>
      </w:r>
      <w:r w:rsidRPr="00565302">
        <w:rPr>
          <w:sz w:val="32"/>
          <w:szCs w:val="32"/>
        </w:rPr>
        <w:t>Implementation</w:t>
      </w:r>
    </w:p>
    <w:p w14:paraId="4BFC68B0" w14:textId="77777777" w:rsidR="00565302" w:rsidRPr="00565302" w:rsidRDefault="00565302" w:rsidP="00565302"/>
    <w:p w14:paraId="03B0BBCF" w14:textId="77777777" w:rsidR="00565302" w:rsidRPr="00565302" w:rsidRDefault="00565302" w:rsidP="00565302">
      <w:pPr>
        <w:rPr>
          <w:b/>
          <w:bCs/>
          <w:sz w:val="24"/>
          <w:szCs w:val="24"/>
          <w:lang w:val="en-IN"/>
        </w:rPr>
      </w:pPr>
      <w:r w:rsidRPr="00565302">
        <w:rPr>
          <w:b/>
          <w:bCs/>
          <w:sz w:val="24"/>
          <w:szCs w:val="24"/>
          <w:lang w:val="en-IN"/>
        </w:rPr>
        <w:t>1. Technologies Used</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2400"/>
      </w:tblGrid>
      <w:tr w:rsidR="00565302" w:rsidRPr="00565302" w14:paraId="5A06E806" w14:textId="77777777" w:rsidTr="00B80649">
        <w:trPr>
          <w:tblHeader/>
          <w:tblCellSpacing w:w="15" w:type="dxa"/>
        </w:trPr>
        <w:tc>
          <w:tcPr>
            <w:tcW w:w="2977" w:type="dxa"/>
            <w:vAlign w:val="center"/>
            <w:hideMark/>
          </w:tcPr>
          <w:p w14:paraId="2E21B05E" w14:textId="77777777" w:rsidR="00565302" w:rsidRPr="00565302" w:rsidRDefault="00565302" w:rsidP="00B80649">
            <w:pPr>
              <w:rPr>
                <w:b/>
                <w:bCs/>
                <w:lang w:val="en-IN"/>
              </w:rPr>
            </w:pPr>
            <w:r w:rsidRPr="00565302">
              <w:rPr>
                <w:b/>
                <w:bCs/>
                <w:lang w:val="en-IN"/>
              </w:rPr>
              <w:t>Component</w:t>
            </w:r>
          </w:p>
        </w:tc>
        <w:tc>
          <w:tcPr>
            <w:tcW w:w="2355" w:type="dxa"/>
            <w:vAlign w:val="center"/>
            <w:hideMark/>
          </w:tcPr>
          <w:p w14:paraId="5D77DA84" w14:textId="77777777" w:rsidR="00565302" w:rsidRPr="00565302" w:rsidRDefault="00565302" w:rsidP="00B80649">
            <w:pPr>
              <w:rPr>
                <w:b/>
                <w:bCs/>
                <w:lang w:val="en-IN"/>
              </w:rPr>
            </w:pPr>
            <w:r w:rsidRPr="00565302">
              <w:rPr>
                <w:b/>
                <w:bCs/>
                <w:lang w:val="en-IN"/>
              </w:rPr>
              <w:t>Technology</w:t>
            </w:r>
          </w:p>
        </w:tc>
      </w:tr>
      <w:tr w:rsidR="00565302" w:rsidRPr="00565302" w14:paraId="7C938D4F" w14:textId="77777777" w:rsidTr="00B80649">
        <w:trPr>
          <w:tblCellSpacing w:w="15" w:type="dxa"/>
        </w:trPr>
        <w:tc>
          <w:tcPr>
            <w:tcW w:w="2977" w:type="dxa"/>
            <w:vAlign w:val="center"/>
            <w:hideMark/>
          </w:tcPr>
          <w:p w14:paraId="56000180" w14:textId="77777777" w:rsidR="00565302" w:rsidRPr="00565302" w:rsidRDefault="00565302" w:rsidP="00B80649">
            <w:pPr>
              <w:rPr>
                <w:lang w:val="en-IN"/>
              </w:rPr>
            </w:pPr>
            <w:r w:rsidRPr="00565302">
              <w:rPr>
                <w:lang w:val="en-IN"/>
              </w:rPr>
              <w:t>Framework</w:t>
            </w:r>
          </w:p>
        </w:tc>
        <w:tc>
          <w:tcPr>
            <w:tcW w:w="2355" w:type="dxa"/>
            <w:vAlign w:val="center"/>
            <w:hideMark/>
          </w:tcPr>
          <w:p w14:paraId="594664BD" w14:textId="77777777" w:rsidR="00565302" w:rsidRPr="00565302" w:rsidRDefault="00565302" w:rsidP="00B80649">
            <w:pPr>
              <w:rPr>
                <w:lang w:val="en-IN"/>
              </w:rPr>
            </w:pPr>
            <w:r w:rsidRPr="00565302">
              <w:rPr>
                <w:lang w:val="en-IN"/>
              </w:rPr>
              <w:t>React.js</w:t>
            </w:r>
          </w:p>
        </w:tc>
      </w:tr>
      <w:tr w:rsidR="00565302" w:rsidRPr="00565302" w14:paraId="1EEF30A5" w14:textId="77777777" w:rsidTr="00B80649">
        <w:trPr>
          <w:tblCellSpacing w:w="15" w:type="dxa"/>
        </w:trPr>
        <w:tc>
          <w:tcPr>
            <w:tcW w:w="2977" w:type="dxa"/>
            <w:vAlign w:val="center"/>
            <w:hideMark/>
          </w:tcPr>
          <w:p w14:paraId="43A10A0F" w14:textId="77777777" w:rsidR="00565302" w:rsidRPr="00565302" w:rsidRDefault="00565302" w:rsidP="00B80649">
            <w:pPr>
              <w:rPr>
                <w:lang w:val="en-IN"/>
              </w:rPr>
            </w:pPr>
            <w:r w:rsidRPr="00565302">
              <w:rPr>
                <w:lang w:val="en-IN"/>
              </w:rPr>
              <w:t>Blockchain Interaction</w:t>
            </w:r>
          </w:p>
        </w:tc>
        <w:tc>
          <w:tcPr>
            <w:tcW w:w="2355" w:type="dxa"/>
            <w:vAlign w:val="center"/>
            <w:hideMark/>
          </w:tcPr>
          <w:p w14:paraId="140BACC1" w14:textId="77777777" w:rsidR="00565302" w:rsidRPr="00565302" w:rsidRDefault="00565302" w:rsidP="00B80649">
            <w:pPr>
              <w:rPr>
                <w:lang w:val="en-IN"/>
              </w:rPr>
            </w:pPr>
            <w:r w:rsidRPr="00565302">
              <w:rPr>
                <w:lang w:val="en-IN"/>
              </w:rPr>
              <w:t>Ethers.js</w:t>
            </w:r>
          </w:p>
        </w:tc>
      </w:tr>
      <w:tr w:rsidR="00565302" w:rsidRPr="00565302" w14:paraId="2E9FC687" w14:textId="77777777" w:rsidTr="00B80649">
        <w:trPr>
          <w:tblCellSpacing w:w="15" w:type="dxa"/>
        </w:trPr>
        <w:tc>
          <w:tcPr>
            <w:tcW w:w="2977" w:type="dxa"/>
            <w:vAlign w:val="center"/>
            <w:hideMark/>
          </w:tcPr>
          <w:p w14:paraId="5929FD2F" w14:textId="77777777" w:rsidR="00565302" w:rsidRPr="00565302" w:rsidRDefault="00565302" w:rsidP="00B80649">
            <w:pPr>
              <w:rPr>
                <w:lang w:val="en-IN"/>
              </w:rPr>
            </w:pPr>
            <w:r w:rsidRPr="00565302">
              <w:rPr>
                <w:lang w:val="en-IN"/>
              </w:rPr>
              <w:t>Wallet Connection</w:t>
            </w:r>
          </w:p>
        </w:tc>
        <w:tc>
          <w:tcPr>
            <w:tcW w:w="2355" w:type="dxa"/>
            <w:vAlign w:val="center"/>
            <w:hideMark/>
          </w:tcPr>
          <w:p w14:paraId="3AE2ECB6" w14:textId="77777777" w:rsidR="00565302" w:rsidRPr="00565302" w:rsidRDefault="00565302" w:rsidP="00B80649">
            <w:pPr>
              <w:rPr>
                <w:lang w:val="en-IN"/>
              </w:rPr>
            </w:pPr>
            <w:r w:rsidRPr="00565302">
              <w:rPr>
                <w:lang w:val="en-IN"/>
              </w:rPr>
              <w:t>MetaMask</w:t>
            </w:r>
          </w:p>
        </w:tc>
      </w:tr>
      <w:tr w:rsidR="00565302" w:rsidRPr="00565302" w14:paraId="3AD15565" w14:textId="77777777" w:rsidTr="00B80649">
        <w:trPr>
          <w:tblCellSpacing w:w="15" w:type="dxa"/>
        </w:trPr>
        <w:tc>
          <w:tcPr>
            <w:tcW w:w="2977" w:type="dxa"/>
            <w:vAlign w:val="center"/>
            <w:hideMark/>
          </w:tcPr>
          <w:p w14:paraId="428FFCAA" w14:textId="77777777" w:rsidR="00565302" w:rsidRPr="00565302" w:rsidRDefault="00565302" w:rsidP="00B80649">
            <w:pPr>
              <w:rPr>
                <w:lang w:val="en-IN"/>
              </w:rPr>
            </w:pPr>
            <w:r w:rsidRPr="00565302">
              <w:rPr>
                <w:lang w:val="en-IN"/>
              </w:rPr>
              <w:t>QR Code Generation</w:t>
            </w:r>
          </w:p>
        </w:tc>
        <w:tc>
          <w:tcPr>
            <w:tcW w:w="2355" w:type="dxa"/>
            <w:vAlign w:val="center"/>
            <w:hideMark/>
          </w:tcPr>
          <w:p w14:paraId="28DCD482" w14:textId="77777777" w:rsidR="00565302" w:rsidRPr="00565302" w:rsidRDefault="00565302" w:rsidP="00B80649">
            <w:pPr>
              <w:rPr>
                <w:lang w:val="en-IN"/>
              </w:rPr>
            </w:pPr>
            <w:proofErr w:type="spellStart"/>
            <w:proofErr w:type="gramStart"/>
            <w:r w:rsidRPr="00565302">
              <w:rPr>
                <w:lang w:val="en-IN"/>
              </w:rPr>
              <w:t>qrcode.react</w:t>
            </w:r>
            <w:proofErr w:type="spellEnd"/>
            <w:proofErr w:type="gramEnd"/>
          </w:p>
        </w:tc>
      </w:tr>
      <w:tr w:rsidR="00565302" w:rsidRPr="00565302" w14:paraId="1D40E700" w14:textId="77777777" w:rsidTr="00B80649">
        <w:trPr>
          <w:tblCellSpacing w:w="15" w:type="dxa"/>
        </w:trPr>
        <w:tc>
          <w:tcPr>
            <w:tcW w:w="2977" w:type="dxa"/>
            <w:vAlign w:val="center"/>
            <w:hideMark/>
          </w:tcPr>
          <w:p w14:paraId="0BC5D930" w14:textId="77777777" w:rsidR="00565302" w:rsidRPr="00565302" w:rsidRDefault="00565302" w:rsidP="00B80649">
            <w:pPr>
              <w:rPr>
                <w:lang w:val="en-IN"/>
              </w:rPr>
            </w:pPr>
            <w:r w:rsidRPr="00565302">
              <w:rPr>
                <w:lang w:val="en-IN"/>
              </w:rPr>
              <w:t>QR Code Scanning</w:t>
            </w:r>
          </w:p>
        </w:tc>
        <w:tc>
          <w:tcPr>
            <w:tcW w:w="2355" w:type="dxa"/>
            <w:vAlign w:val="center"/>
            <w:hideMark/>
          </w:tcPr>
          <w:p w14:paraId="4029C394" w14:textId="77777777" w:rsidR="00565302" w:rsidRPr="00565302" w:rsidRDefault="00565302" w:rsidP="00B80649">
            <w:pPr>
              <w:rPr>
                <w:lang w:val="en-IN"/>
              </w:rPr>
            </w:pPr>
            <w:r w:rsidRPr="00565302">
              <w:rPr>
                <w:lang w:val="en-IN"/>
              </w:rPr>
              <w:t>react-</w:t>
            </w:r>
            <w:proofErr w:type="spellStart"/>
            <w:r w:rsidRPr="00565302">
              <w:rPr>
                <w:lang w:val="en-IN"/>
              </w:rPr>
              <w:t>qr</w:t>
            </w:r>
            <w:proofErr w:type="spellEnd"/>
            <w:r w:rsidRPr="00565302">
              <w:rPr>
                <w:lang w:val="en-IN"/>
              </w:rPr>
              <w:t>-reader / custom scanner</w:t>
            </w:r>
          </w:p>
        </w:tc>
      </w:tr>
      <w:tr w:rsidR="00565302" w:rsidRPr="00565302" w14:paraId="457EC356" w14:textId="77777777" w:rsidTr="00B80649">
        <w:trPr>
          <w:tblCellSpacing w:w="15" w:type="dxa"/>
        </w:trPr>
        <w:tc>
          <w:tcPr>
            <w:tcW w:w="2977" w:type="dxa"/>
            <w:vAlign w:val="center"/>
            <w:hideMark/>
          </w:tcPr>
          <w:p w14:paraId="5DEAA37F" w14:textId="77777777" w:rsidR="00565302" w:rsidRPr="00565302" w:rsidRDefault="00565302" w:rsidP="00B80649">
            <w:pPr>
              <w:rPr>
                <w:lang w:val="en-IN"/>
              </w:rPr>
            </w:pPr>
            <w:r w:rsidRPr="00565302">
              <w:rPr>
                <w:lang w:val="en-IN"/>
              </w:rPr>
              <w:t>Styling</w:t>
            </w:r>
          </w:p>
        </w:tc>
        <w:tc>
          <w:tcPr>
            <w:tcW w:w="2355" w:type="dxa"/>
            <w:vAlign w:val="center"/>
            <w:hideMark/>
          </w:tcPr>
          <w:p w14:paraId="0D8F1755" w14:textId="77777777" w:rsidR="00565302" w:rsidRPr="00565302" w:rsidRDefault="00565302" w:rsidP="00B80649">
            <w:pPr>
              <w:rPr>
                <w:lang w:val="en-IN"/>
              </w:rPr>
            </w:pPr>
            <w:r w:rsidRPr="00565302">
              <w:rPr>
                <w:lang w:val="en-IN"/>
              </w:rPr>
              <w:t>CSS / Tailwind (optional)</w:t>
            </w:r>
          </w:p>
        </w:tc>
      </w:tr>
    </w:tbl>
    <w:p w14:paraId="2E5A9E5A" w14:textId="34E78E49" w:rsidR="00565302" w:rsidRDefault="00B80649" w:rsidP="00565302">
      <w:pPr>
        <w:rPr>
          <w:b/>
          <w:bCs/>
          <w:lang w:val="en-IN"/>
        </w:rPr>
      </w:pPr>
      <w:r>
        <w:rPr>
          <w:b/>
          <w:bCs/>
          <w:lang w:val="en-IN"/>
        </w:rPr>
        <w:br w:type="textWrapping" w:clear="all"/>
      </w:r>
    </w:p>
    <w:p w14:paraId="08C1AC0B" w14:textId="2EF4CBD5" w:rsidR="0039096C" w:rsidRDefault="00565302" w:rsidP="00565302">
      <w:pPr>
        <w:rPr>
          <w:b/>
          <w:bCs/>
          <w:sz w:val="24"/>
          <w:szCs w:val="24"/>
          <w:lang w:val="en-IN"/>
        </w:rPr>
      </w:pPr>
      <w:r w:rsidRPr="00565302">
        <w:rPr>
          <w:b/>
          <w:bCs/>
          <w:sz w:val="24"/>
          <w:szCs w:val="24"/>
          <w:lang w:val="en-IN"/>
        </w:rPr>
        <w:t>2. Key Frontend Features</w:t>
      </w:r>
    </w:p>
    <w:p w14:paraId="58C1D8DF" w14:textId="77777777" w:rsidR="00565302" w:rsidRPr="00565302" w:rsidRDefault="00565302" w:rsidP="00565302">
      <w:pPr>
        <w:rPr>
          <w:lang w:val="en-IN"/>
        </w:rPr>
      </w:pPr>
      <w:r w:rsidRPr="00565302">
        <w:rPr>
          <w:rFonts w:ascii="Segoe UI Symbol" w:hAnsi="Segoe UI Symbol" w:cs="Segoe UI Symbol"/>
          <w:lang w:val="en-IN"/>
        </w:rPr>
        <w:t>✔</w:t>
      </w:r>
      <w:r w:rsidRPr="00565302">
        <w:rPr>
          <w:lang w:val="en-IN"/>
        </w:rPr>
        <w:t xml:space="preserve"> Connect to MetaMask</w:t>
      </w:r>
      <w:r w:rsidRPr="00565302">
        <w:rPr>
          <w:lang w:val="en-IN"/>
        </w:rPr>
        <w:br/>
      </w:r>
      <w:r w:rsidRPr="00565302">
        <w:rPr>
          <w:rFonts w:ascii="Segoe UI Symbol" w:hAnsi="Segoe UI Symbol" w:cs="Segoe UI Symbol"/>
          <w:lang w:val="en-IN"/>
        </w:rPr>
        <w:t>✔</w:t>
      </w:r>
      <w:r w:rsidRPr="00565302">
        <w:rPr>
          <w:lang w:val="en-IN"/>
        </w:rPr>
        <w:t xml:space="preserve"> Add products (Name, Location, Description)</w:t>
      </w:r>
      <w:r w:rsidRPr="00565302">
        <w:rPr>
          <w:lang w:val="en-IN"/>
        </w:rPr>
        <w:br/>
      </w:r>
      <w:r w:rsidRPr="00565302">
        <w:rPr>
          <w:rFonts w:ascii="Segoe UI Symbol" w:hAnsi="Segoe UI Symbol" w:cs="Segoe UI Symbol"/>
          <w:lang w:val="en-IN"/>
        </w:rPr>
        <w:t>✔</w:t>
      </w:r>
      <w:r w:rsidRPr="00565302">
        <w:rPr>
          <w:lang w:val="en-IN"/>
        </w:rPr>
        <w:t xml:space="preserve"> Generate QR code after adding product</w:t>
      </w:r>
      <w:r w:rsidRPr="00565302">
        <w:rPr>
          <w:lang w:val="en-IN"/>
        </w:rPr>
        <w:br/>
      </w:r>
      <w:r w:rsidRPr="00565302">
        <w:rPr>
          <w:rFonts w:ascii="Segoe UI Symbol" w:hAnsi="Segoe UI Symbol" w:cs="Segoe UI Symbol"/>
          <w:lang w:val="en-IN"/>
        </w:rPr>
        <w:t>✔</w:t>
      </w:r>
      <w:r w:rsidRPr="00565302">
        <w:rPr>
          <w:lang w:val="en-IN"/>
        </w:rPr>
        <w:t xml:space="preserve"> Scan QR code to fetch product data</w:t>
      </w:r>
      <w:r w:rsidRPr="00565302">
        <w:rPr>
          <w:lang w:val="en-IN"/>
        </w:rPr>
        <w:br/>
      </w:r>
      <w:r w:rsidRPr="00565302">
        <w:rPr>
          <w:rFonts w:ascii="Segoe UI Symbol" w:hAnsi="Segoe UI Symbol" w:cs="Segoe UI Symbol"/>
          <w:lang w:val="en-IN"/>
        </w:rPr>
        <w:t>✔</w:t>
      </w:r>
      <w:r w:rsidRPr="00565302">
        <w:rPr>
          <w:lang w:val="en-IN"/>
        </w:rPr>
        <w:t xml:space="preserve"> Display product details retrieved from blockchain</w:t>
      </w:r>
      <w:r w:rsidRPr="00565302">
        <w:rPr>
          <w:lang w:val="en-IN"/>
        </w:rPr>
        <w:br/>
      </w:r>
      <w:r w:rsidRPr="00565302">
        <w:rPr>
          <w:rFonts w:ascii="Segoe UI Symbol" w:hAnsi="Segoe UI Symbol" w:cs="Segoe UI Symbol"/>
          <w:lang w:val="en-IN"/>
        </w:rPr>
        <w:t>✔</w:t>
      </w:r>
      <w:r w:rsidRPr="00565302">
        <w:rPr>
          <w:lang w:val="en-IN"/>
        </w:rPr>
        <w:t xml:space="preserve"> Real-time step tracking UI</w:t>
      </w:r>
    </w:p>
    <w:p w14:paraId="5B43CF91" w14:textId="29999AAD" w:rsidR="00565302" w:rsidRPr="00565302" w:rsidRDefault="00565302" w:rsidP="00565302">
      <w:pPr>
        <w:rPr>
          <w:b/>
          <w:bCs/>
          <w:sz w:val="24"/>
          <w:szCs w:val="24"/>
          <w:lang w:val="en-IN"/>
        </w:rPr>
      </w:pPr>
      <w:r w:rsidRPr="00565302">
        <w:rPr>
          <w:b/>
          <w:bCs/>
          <w:sz w:val="24"/>
          <w:szCs w:val="24"/>
          <w:lang w:val="en-IN"/>
        </w:rPr>
        <w:t>3. UI Flow</w:t>
      </w:r>
    </w:p>
    <w:p w14:paraId="537ED85F" w14:textId="77777777" w:rsidR="00565302" w:rsidRPr="00565302" w:rsidRDefault="00565302" w:rsidP="00565302">
      <w:pPr>
        <w:rPr>
          <w:b/>
          <w:bCs/>
          <w:lang w:val="en-IN"/>
        </w:rPr>
      </w:pPr>
      <w:r w:rsidRPr="00565302">
        <w:rPr>
          <w:rFonts w:ascii="Segoe UI Emoji" w:hAnsi="Segoe UI Emoji" w:cs="Segoe UI Emoji"/>
          <w:b/>
          <w:bCs/>
          <w:lang w:val="en-IN"/>
        </w:rPr>
        <w:t>🟦</w:t>
      </w:r>
      <w:r w:rsidRPr="00565302">
        <w:rPr>
          <w:b/>
          <w:bCs/>
          <w:lang w:val="en-IN"/>
        </w:rPr>
        <w:t xml:space="preserve"> Step 1 — Connect Wallet</w:t>
      </w:r>
    </w:p>
    <w:p w14:paraId="443FA787" w14:textId="77777777" w:rsidR="00565302" w:rsidRPr="00565302" w:rsidRDefault="00565302" w:rsidP="00565302">
      <w:pPr>
        <w:numPr>
          <w:ilvl w:val="0"/>
          <w:numId w:val="15"/>
        </w:numPr>
        <w:rPr>
          <w:lang w:val="en-IN"/>
        </w:rPr>
      </w:pPr>
      <w:r w:rsidRPr="00565302">
        <w:rPr>
          <w:lang w:val="en-IN"/>
        </w:rPr>
        <w:t>Landing page prompts user to connect MetaMask.</w:t>
      </w:r>
    </w:p>
    <w:p w14:paraId="590AB8EA" w14:textId="72A66DC5" w:rsidR="00565302" w:rsidRDefault="00565302" w:rsidP="00565302">
      <w:pPr>
        <w:numPr>
          <w:ilvl w:val="0"/>
          <w:numId w:val="15"/>
        </w:numPr>
        <w:rPr>
          <w:lang w:val="en-IN"/>
        </w:rPr>
      </w:pPr>
      <w:r w:rsidRPr="00565302">
        <w:rPr>
          <w:lang w:val="en-IN"/>
        </w:rPr>
        <w:t xml:space="preserve">On success -&gt; “Connected </w:t>
      </w:r>
      <w:r w:rsidRPr="00565302">
        <w:rPr>
          <w:rFonts w:ascii="Segoe UI Emoji" w:hAnsi="Segoe UI Emoji" w:cs="Segoe UI Emoji"/>
          <w:lang w:val="en-IN"/>
        </w:rPr>
        <w:t>✅</w:t>
      </w:r>
      <w:r w:rsidRPr="00565302">
        <w:rPr>
          <w:rFonts w:ascii="Cambria" w:hAnsi="Cambria" w:cs="Cambria"/>
          <w:lang w:val="en-IN"/>
        </w:rPr>
        <w:t>”</w:t>
      </w:r>
      <w:r w:rsidRPr="00565302">
        <w:rPr>
          <w:lang w:val="en-IN"/>
        </w:rPr>
        <w:t xml:space="preserve"> badge is shown.</w:t>
      </w:r>
    </w:p>
    <w:p w14:paraId="4F38E4D9" w14:textId="77777777" w:rsidR="0039096C" w:rsidRPr="00565302" w:rsidRDefault="0039096C" w:rsidP="0039096C">
      <w:pPr>
        <w:ind w:left="720"/>
        <w:rPr>
          <w:lang w:val="en-IN"/>
        </w:rPr>
      </w:pPr>
    </w:p>
    <w:p w14:paraId="26DB94C1" w14:textId="77777777" w:rsidR="0039096C" w:rsidRDefault="0039096C" w:rsidP="0039096C">
      <w:r w:rsidRPr="0039096C">
        <w:rPr>
          <w:noProof/>
        </w:rPr>
        <w:drawing>
          <wp:anchor distT="0" distB="0" distL="114300" distR="114300" simplePos="0" relativeHeight="251651072" behindDoc="0" locked="0" layoutInCell="1" allowOverlap="1" wp14:anchorId="4C946D18" wp14:editId="6C014717">
            <wp:simplePos x="0" y="0"/>
            <wp:positionH relativeFrom="column">
              <wp:posOffset>-175260</wp:posOffset>
            </wp:positionH>
            <wp:positionV relativeFrom="paragraph">
              <wp:posOffset>291465</wp:posOffset>
            </wp:positionV>
            <wp:extent cx="5486400" cy="975360"/>
            <wp:effectExtent l="0" t="0" r="0" b="0"/>
            <wp:wrapThrough wrapText="bothSides">
              <wp:wrapPolygon edited="0">
                <wp:start x="0" y="0"/>
                <wp:lineTo x="0" y="21094"/>
                <wp:lineTo x="21525" y="21094"/>
                <wp:lineTo x="21525" y="0"/>
                <wp:lineTo x="0" y="0"/>
              </wp:wrapPolygon>
            </wp:wrapThrough>
            <wp:docPr id="126698981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9818" name="Picture 1" descr="A close-up of a logo&#10;&#10;AI-generated content may be incorrect."/>
                    <pic:cNvPicPr/>
                  </pic:nvPicPr>
                  <pic:blipFill>
                    <a:blip r:embed="rId21"/>
                    <a:stretch>
                      <a:fillRect/>
                    </a:stretch>
                  </pic:blipFill>
                  <pic:spPr>
                    <a:xfrm>
                      <a:off x="0" y="0"/>
                      <a:ext cx="5486400" cy="975360"/>
                    </a:xfrm>
                    <a:prstGeom prst="rect">
                      <a:avLst/>
                    </a:prstGeom>
                  </pic:spPr>
                </pic:pic>
              </a:graphicData>
            </a:graphic>
          </wp:anchor>
        </w:drawing>
      </w:r>
    </w:p>
    <w:p w14:paraId="72844D1A" w14:textId="508F5C7A" w:rsidR="0039096C" w:rsidRPr="0039096C" w:rsidRDefault="0039096C" w:rsidP="0039096C">
      <w:r w:rsidRPr="0039096C">
        <w:rPr>
          <w:rFonts w:ascii="Segoe UI Emoji" w:hAnsi="Segoe UI Emoji" w:cs="Segoe UI Emoji"/>
          <w:b/>
          <w:bCs/>
          <w:sz w:val="24"/>
          <w:szCs w:val="24"/>
          <w:lang w:val="en-IN"/>
        </w:rPr>
        <w:lastRenderedPageBreak/>
        <w:t>🟩</w:t>
      </w:r>
      <w:r w:rsidRPr="0039096C">
        <w:rPr>
          <w:b/>
          <w:bCs/>
          <w:sz w:val="24"/>
          <w:szCs w:val="24"/>
          <w:lang w:val="en-IN"/>
        </w:rPr>
        <w:t xml:space="preserve"> Step 2 — Add Product</w:t>
      </w:r>
    </w:p>
    <w:p w14:paraId="588EC133" w14:textId="76D1EE84" w:rsidR="0039096C" w:rsidRPr="0039096C" w:rsidRDefault="0039096C" w:rsidP="0039096C">
      <w:pPr>
        <w:numPr>
          <w:ilvl w:val="0"/>
          <w:numId w:val="16"/>
        </w:numPr>
        <w:rPr>
          <w:sz w:val="24"/>
          <w:szCs w:val="24"/>
          <w:lang w:val="en-IN"/>
        </w:rPr>
      </w:pPr>
      <w:r w:rsidRPr="0039096C">
        <w:rPr>
          <w:sz w:val="24"/>
          <w:szCs w:val="24"/>
          <w:lang w:val="en-IN"/>
        </w:rPr>
        <w:t>User enters:</w:t>
      </w:r>
    </w:p>
    <w:p w14:paraId="7796AAF3" w14:textId="7AC848EF" w:rsidR="0039096C" w:rsidRPr="0039096C" w:rsidRDefault="0039096C" w:rsidP="0039096C">
      <w:pPr>
        <w:numPr>
          <w:ilvl w:val="1"/>
          <w:numId w:val="16"/>
        </w:numPr>
        <w:rPr>
          <w:sz w:val="24"/>
          <w:szCs w:val="24"/>
          <w:lang w:val="en-IN"/>
        </w:rPr>
      </w:pPr>
      <w:r w:rsidRPr="0039096C">
        <w:rPr>
          <w:sz w:val="24"/>
          <w:szCs w:val="24"/>
          <w:lang w:val="en-IN"/>
        </w:rPr>
        <w:t xml:space="preserve">Product </w:t>
      </w:r>
      <w:r>
        <w:rPr>
          <w:sz w:val="24"/>
          <w:szCs w:val="24"/>
          <w:lang w:val="en-IN"/>
        </w:rPr>
        <w:t>ID</w:t>
      </w:r>
    </w:p>
    <w:p w14:paraId="6A291BEB" w14:textId="3A3F4A01" w:rsidR="0039096C" w:rsidRPr="0039096C" w:rsidRDefault="0039096C" w:rsidP="0039096C">
      <w:pPr>
        <w:numPr>
          <w:ilvl w:val="1"/>
          <w:numId w:val="16"/>
        </w:numPr>
        <w:rPr>
          <w:sz w:val="24"/>
          <w:szCs w:val="24"/>
          <w:lang w:val="en-IN"/>
        </w:rPr>
      </w:pPr>
      <w:r w:rsidRPr="0039096C">
        <w:rPr>
          <w:sz w:val="24"/>
          <w:szCs w:val="24"/>
          <w:lang w:val="en-IN"/>
        </w:rPr>
        <w:t>Location</w:t>
      </w:r>
    </w:p>
    <w:p w14:paraId="4620F916" w14:textId="073B7590" w:rsidR="0039096C" w:rsidRPr="0039096C" w:rsidRDefault="0039096C" w:rsidP="0039096C">
      <w:pPr>
        <w:numPr>
          <w:ilvl w:val="1"/>
          <w:numId w:val="16"/>
        </w:numPr>
        <w:rPr>
          <w:sz w:val="24"/>
          <w:szCs w:val="24"/>
          <w:lang w:val="en-IN"/>
        </w:rPr>
      </w:pPr>
      <w:r w:rsidRPr="0039096C">
        <w:rPr>
          <w:sz w:val="24"/>
          <w:szCs w:val="24"/>
          <w:lang w:val="en-IN"/>
        </w:rPr>
        <w:t>Product name</w:t>
      </w:r>
    </w:p>
    <w:p w14:paraId="7A009E5A" w14:textId="77777777" w:rsidR="0039096C" w:rsidRPr="0039096C" w:rsidRDefault="0039096C" w:rsidP="0039096C">
      <w:pPr>
        <w:numPr>
          <w:ilvl w:val="0"/>
          <w:numId w:val="16"/>
        </w:numPr>
        <w:rPr>
          <w:sz w:val="24"/>
          <w:szCs w:val="24"/>
          <w:lang w:val="en-IN"/>
        </w:rPr>
      </w:pPr>
      <w:r w:rsidRPr="0039096C">
        <w:rPr>
          <w:sz w:val="24"/>
          <w:szCs w:val="24"/>
          <w:lang w:val="en-IN"/>
        </w:rPr>
        <w:t>Clicks Add Product</w:t>
      </w:r>
    </w:p>
    <w:p w14:paraId="04C7C8FA" w14:textId="12390D4E" w:rsidR="0039096C" w:rsidRPr="0039096C" w:rsidRDefault="0039096C" w:rsidP="0039096C">
      <w:pPr>
        <w:numPr>
          <w:ilvl w:val="0"/>
          <w:numId w:val="16"/>
        </w:numPr>
        <w:rPr>
          <w:sz w:val="24"/>
          <w:szCs w:val="24"/>
          <w:lang w:val="en-IN"/>
        </w:rPr>
      </w:pPr>
      <w:r w:rsidRPr="0039096C">
        <w:rPr>
          <w:sz w:val="24"/>
          <w:szCs w:val="24"/>
          <w:lang w:val="en-IN"/>
        </w:rPr>
        <w:t>Transaction is sent to blockchain</w:t>
      </w:r>
    </w:p>
    <w:p w14:paraId="7F75D00B" w14:textId="64459BD2" w:rsidR="0039096C" w:rsidRDefault="0039096C" w:rsidP="0039096C">
      <w:pPr>
        <w:numPr>
          <w:ilvl w:val="0"/>
          <w:numId w:val="16"/>
        </w:numPr>
        <w:rPr>
          <w:sz w:val="24"/>
          <w:szCs w:val="24"/>
          <w:lang w:val="en-IN"/>
        </w:rPr>
      </w:pPr>
      <w:r w:rsidRPr="0039096C">
        <w:rPr>
          <w:noProof/>
          <w:sz w:val="24"/>
          <w:szCs w:val="24"/>
          <w:lang w:val="en-IN"/>
        </w:rPr>
        <w:drawing>
          <wp:anchor distT="0" distB="0" distL="114300" distR="114300" simplePos="0" relativeHeight="251652096" behindDoc="0" locked="0" layoutInCell="1" allowOverlap="1" wp14:anchorId="230D9CF0" wp14:editId="53CBC55F">
            <wp:simplePos x="0" y="0"/>
            <wp:positionH relativeFrom="column">
              <wp:posOffset>0</wp:posOffset>
            </wp:positionH>
            <wp:positionV relativeFrom="paragraph">
              <wp:posOffset>342265</wp:posOffset>
            </wp:positionV>
            <wp:extent cx="5486400" cy="531495"/>
            <wp:effectExtent l="0" t="0" r="0" b="0"/>
            <wp:wrapThrough wrapText="bothSides">
              <wp:wrapPolygon edited="0">
                <wp:start x="0" y="0"/>
                <wp:lineTo x="0" y="20903"/>
                <wp:lineTo x="21525" y="20903"/>
                <wp:lineTo x="21525" y="0"/>
                <wp:lineTo x="0" y="0"/>
              </wp:wrapPolygon>
            </wp:wrapThrough>
            <wp:docPr id="119130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2995" name=""/>
                    <pic:cNvPicPr/>
                  </pic:nvPicPr>
                  <pic:blipFill>
                    <a:blip r:embed="rId22"/>
                    <a:stretch>
                      <a:fillRect/>
                    </a:stretch>
                  </pic:blipFill>
                  <pic:spPr>
                    <a:xfrm>
                      <a:off x="0" y="0"/>
                      <a:ext cx="5486400" cy="531495"/>
                    </a:xfrm>
                    <a:prstGeom prst="rect">
                      <a:avLst/>
                    </a:prstGeom>
                  </pic:spPr>
                </pic:pic>
              </a:graphicData>
            </a:graphic>
          </wp:anchor>
        </w:drawing>
      </w:r>
      <w:r w:rsidRPr="0039096C">
        <w:rPr>
          <w:sz w:val="24"/>
          <w:szCs w:val="24"/>
          <w:lang w:val="en-IN"/>
        </w:rPr>
        <w:t>Success message appears</w:t>
      </w:r>
    </w:p>
    <w:p w14:paraId="50A4BD32" w14:textId="1CB654E1" w:rsidR="0039096C" w:rsidRPr="0039096C" w:rsidRDefault="0039096C" w:rsidP="0039096C">
      <w:pPr>
        <w:ind w:left="720"/>
        <w:rPr>
          <w:sz w:val="24"/>
          <w:szCs w:val="24"/>
          <w:lang w:val="en-IN"/>
        </w:rPr>
      </w:pPr>
    </w:p>
    <w:p w14:paraId="7769B7CF" w14:textId="19E2FAC1" w:rsidR="00565302" w:rsidRDefault="0039096C">
      <w:pPr>
        <w:pStyle w:val="Heading1"/>
      </w:pPr>
      <w:r w:rsidRPr="0039096C">
        <w:rPr>
          <w:noProof/>
          <w:sz w:val="24"/>
          <w:szCs w:val="24"/>
          <w:lang w:val="en-IN"/>
        </w:rPr>
        <w:drawing>
          <wp:anchor distT="0" distB="0" distL="114300" distR="114300" simplePos="0" relativeHeight="251653120" behindDoc="0" locked="0" layoutInCell="1" allowOverlap="1" wp14:anchorId="3618CF27" wp14:editId="28DFB999">
            <wp:simplePos x="0" y="0"/>
            <wp:positionH relativeFrom="column">
              <wp:posOffset>1394460</wp:posOffset>
            </wp:positionH>
            <wp:positionV relativeFrom="paragraph">
              <wp:posOffset>45720</wp:posOffset>
            </wp:positionV>
            <wp:extent cx="2339340" cy="3577590"/>
            <wp:effectExtent l="0" t="0" r="0" b="0"/>
            <wp:wrapThrough wrapText="bothSides">
              <wp:wrapPolygon edited="0">
                <wp:start x="0" y="0"/>
                <wp:lineTo x="0" y="21508"/>
                <wp:lineTo x="21459" y="21508"/>
                <wp:lineTo x="21459" y="0"/>
                <wp:lineTo x="0" y="0"/>
              </wp:wrapPolygon>
            </wp:wrapThrough>
            <wp:docPr id="178853586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5865" name="Picture 1" descr="A screenshot of a black screen&#10;&#10;AI-generated content may be incorrect."/>
                    <pic:cNvPicPr/>
                  </pic:nvPicPr>
                  <pic:blipFill>
                    <a:blip r:embed="rId23"/>
                    <a:stretch>
                      <a:fillRect/>
                    </a:stretch>
                  </pic:blipFill>
                  <pic:spPr>
                    <a:xfrm>
                      <a:off x="0" y="0"/>
                      <a:ext cx="2339340" cy="3577590"/>
                    </a:xfrm>
                    <a:prstGeom prst="rect">
                      <a:avLst/>
                    </a:prstGeom>
                  </pic:spPr>
                </pic:pic>
              </a:graphicData>
            </a:graphic>
            <wp14:sizeRelH relativeFrom="margin">
              <wp14:pctWidth>0</wp14:pctWidth>
            </wp14:sizeRelH>
            <wp14:sizeRelV relativeFrom="margin">
              <wp14:pctHeight>0</wp14:pctHeight>
            </wp14:sizeRelV>
          </wp:anchor>
        </w:drawing>
      </w:r>
    </w:p>
    <w:p w14:paraId="59B48402" w14:textId="77777777" w:rsidR="00565302" w:rsidRDefault="00565302">
      <w:pPr>
        <w:pStyle w:val="Heading1"/>
      </w:pPr>
    </w:p>
    <w:p w14:paraId="15CDBB0B" w14:textId="77777777" w:rsidR="00565302" w:rsidRDefault="00565302">
      <w:pPr>
        <w:pStyle w:val="Heading1"/>
      </w:pPr>
    </w:p>
    <w:p w14:paraId="1AF36FA9" w14:textId="77777777" w:rsidR="00565302" w:rsidRDefault="00565302">
      <w:pPr>
        <w:pStyle w:val="Heading1"/>
      </w:pPr>
    </w:p>
    <w:p w14:paraId="52A3B2E7" w14:textId="77777777" w:rsidR="00565302" w:rsidRDefault="00565302">
      <w:pPr>
        <w:pStyle w:val="Heading1"/>
      </w:pPr>
    </w:p>
    <w:p w14:paraId="146FC538" w14:textId="77777777" w:rsidR="00565302" w:rsidRDefault="00565302">
      <w:pPr>
        <w:pStyle w:val="Heading1"/>
      </w:pPr>
    </w:p>
    <w:p w14:paraId="1D3BDFEE" w14:textId="77777777" w:rsidR="00565302" w:rsidRDefault="00565302">
      <w:pPr>
        <w:pStyle w:val="Heading1"/>
      </w:pPr>
    </w:p>
    <w:p w14:paraId="35F6D672" w14:textId="77777777" w:rsidR="0039096C" w:rsidRDefault="0039096C" w:rsidP="0039096C"/>
    <w:p w14:paraId="28AFE5A5" w14:textId="77777777" w:rsidR="0039096C" w:rsidRDefault="0039096C" w:rsidP="0039096C"/>
    <w:p w14:paraId="313447D8" w14:textId="77777777" w:rsidR="0039096C" w:rsidRPr="0039096C" w:rsidRDefault="0039096C" w:rsidP="0039096C"/>
    <w:p w14:paraId="22F1CEC3" w14:textId="00C65264" w:rsidR="0039096C" w:rsidRPr="0039096C" w:rsidRDefault="0039096C" w:rsidP="0039096C">
      <w:pPr>
        <w:rPr>
          <w:b/>
          <w:bCs/>
          <w:sz w:val="24"/>
          <w:szCs w:val="24"/>
          <w:lang w:val="en-IN"/>
        </w:rPr>
      </w:pPr>
      <w:r w:rsidRPr="0039096C">
        <w:rPr>
          <w:rFonts w:ascii="Segoe UI Emoji" w:hAnsi="Segoe UI Emoji" w:cs="Segoe UI Emoji"/>
          <w:b/>
          <w:bCs/>
          <w:sz w:val="24"/>
          <w:szCs w:val="24"/>
          <w:lang w:val="en-IN"/>
        </w:rPr>
        <w:lastRenderedPageBreak/>
        <w:t>🟧</w:t>
      </w:r>
      <w:r w:rsidRPr="0039096C">
        <w:rPr>
          <w:b/>
          <w:bCs/>
          <w:sz w:val="24"/>
          <w:szCs w:val="24"/>
          <w:lang w:val="en-IN"/>
        </w:rPr>
        <w:t xml:space="preserve"> Step 3 — View Product + QR Code</w:t>
      </w:r>
    </w:p>
    <w:p w14:paraId="3195DECA" w14:textId="6216F56F" w:rsidR="0039096C" w:rsidRPr="0039096C" w:rsidRDefault="0039096C" w:rsidP="0039096C">
      <w:pPr>
        <w:numPr>
          <w:ilvl w:val="0"/>
          <w:numId w:val="17"/>
        </w:numPr>
        <w:rPr>
          <w:b/>
          <w:bCs/>
          <w:sz w:val="24"/>
          <w:szCs w:val="24"/>
          <w:lang w:val="en-IN"/>
        </w:rPr>
      </w:pPr>
      <w:r w:rsidRPr="0039096C">
        <w:rPr>
          <w:b/>
          <w:bCs/>
          <w:sz w:val="24"/>
          <w:szCs w:val="24"/>
          <w:lang w:val="en-IN"/>
        </w:rPr>
        <w:t>After adding product, a product ID is generated.</w:t>
      </w:r>
    </w:p>
    <w:p w14:paraId="5D90BDF4" w14:textId="77777777" w:rsidR="0039096C" w:rsidRPr="0039096C" w:rsidRDefault="0039096C" w:rsidP="0039096C">
      <w:pPr>
        <w:numPr>
          <w:ilvl w:val="0"/>
          <w:numId w:val="17"/>
        </w:numPr>
        <w:rPr>
          <w:b/>
          <w:bCs/>
          <w:sz w:val="24"/>
          <w:szCs w:val="24"/>
          <w:lang w:val="en-IN"/>
        </w:rPr>
      </w:pPr>
      <w:r w:rsidRPr="0039096C">
        <w:rPr>
          <w:b/>
          <w:bCs/>
          <w:sz w:val="24"/>
          <w:szCs w:val="24"/>
          <w:lang w:val="en-IN"/>
        </w:rPr>
        <w:t>QR code containing product ID is displayed.</w:t>
      </w:r>
    </w:p>
    <w:p w14:paraId="14D419ED" w14:textId="68650953" w:rsidR="0039096C" w:rsidRDefault="0039096C" w:rsidP="0039096C">
      <w:pPr>
        <w:numPr>
          <w:ilvl w:val="0"/>
          <w:numId w:val="17"/>
        </w:numPr>
        <w:rPr>
          <w:b/>
          <w:bCs/>
          <w:sz w:val="24"/>
          <w:szCs w:val="24"/>
          <w:lang w:val="en-IN"/>
        </w:rPr>
      </w:pPr>
      <w:r w:rsidRPr="0039096C">
        <w:rPr>
          <w:b/>
          <w:bCs/>
          <w:sz w:val="24"/>
          <w:szCs w:val="24"/>
          <w:lang w:val="en-IN"/>
        </w:rPr>
        <w:t>The user can download/scan QR code.</w:t>
      </w:r>
    </w:p>
    <w:p w14:paraId="583CC506" w14:textId="616952BC" w:rsidR="00BF7760" w:rsidRPr="0039096C" w:rsidRDefault="00BF7760" w:rsidP="00BF7760">
      <w:pPr>
        <w:ind w:left="720"/>
        <w:rPr>
          <w:b/>
          <w:bCs/>
          <w:sz w:val="24"/>
          <w:szCs w:val="24"/>
          <w:lang w:val="en-IN"/>
        </w:rPr>
      </w:pPr>
      <w:r w:rsidRPr="00BF7760">
        <w:rPr>
          <w:b/>
          <w:bCs/>
          <w:noProof/>
          <w:sz w:val="24"/>
          <w:szCs w:val="24"/>
          <w:lang w:val="en-IN"/>
        </w:rPr>
        <w:drawing>
          <wp:anchor distT="0" distB="0" distL="114300" distR="114300" simplePos="0" relativeHeight="251654144" behindDoc="0" locked="0" layoutInCell="1" allowOverlap="1" wp14:anchorId="74A4797E" wp14:editId="7E689A3B">
            <wp:simplePos x="0" y="0"/>
            <wp:positionH relativeFrom="column">
              <wp:posOffset>1539240</wp:posOffset>
            </wp:positionH>
            <wp:positionV relativeFrom="paragraph">
              <wp:posOffset>113030</wp:posOffset>
            </wp:positionV>
            <wp:extent cx="2401570" cy="3025140"/>
            <wp:effectExtent l="0" t="0" r="0" b="0"/>
            <wp:wrapThrough wrapText="bothSides">
              <wp:wrapPolygon edited="0">
                <wp:start x="0" y="0"/>
                <wp:lineTo x="0" y="21491"/>
                <wp:lineTo x="21417" y="21491"/>
                <wp:lineTo x="21417" y="0"/>
                <wp:lineTo x="0" y="0"/>
              </wp:wrapPolygon>
            </wp:wrapThrough>
            <wp:docPr id="21277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6636" name=""/>
                    <pic:cNvPicPr/>
                  </pic:nvPicPr>
                  <pic:blipFill>
                    <a:blip r:embed="rId24"/>
                    <a:stretch>
                      <a:fillRect/>
                    </a:stretch>
                  </pic:blipFill>
                  <pic:spPr>
                    <a:xfrm>
                      <a:off x="0" y="0"/>
                      <a:ext cx="2401570" cy="3025140"/>
                    </a:xfrm>
                    <a:prstGeom prst="rect">
                      <a:avLst/>
                    </a:prstGeom>
                  </pic:spPr>
                </pic:pic>
              </a:graphicData>
            </a:graphic>
            <wp14:sizeRelH relativeFrom="margin">
              <wp14:pctWidth>0</wp14:pctWidth>
            </wp14:sizeRelH>
            <wp14:sizeRelV relativeFrom="margin">
              <wp14:pctHeight>0</wp14:pctHeight>
            </wp14:sizeRelV>
          </wp:anchor>
        </w:drawing>
      </w:r>
    </w:p>
    <w:p w14:paraId="27F35C3C" w14:textId="0EDB393B" w:rsidR="0039096C" w:rsidRPr="00565302" w:rsidRDefault="0039096C" w:rsidP="0039096C">
      <w:pPr>
        <w:rPr>
          <w:b/>
          <w:bCs/>
          <w:sz w:val="24"/>
          <w:szCs w:val="24"/>
          <w:lang w:val="en-IN"/>
        </w:rPr>
      </w:pPr>
    </w:p>
    <w:p w14:paraId="3599C1CE" w14:textId="3953663F" w:rsidR="00565302" w:rsidRDefault="00565302">
      <w:pPr>
        <w:pStyle w:val="Heading1"/>
      </w:pPr>
    </w:p>
    <w:p w14:paraId="010C4DA6" w14:textId="7E3E5357" w:rsidR="00BF7760" w:rsidRDefault="00BF7760" w:rsidP="00BF7760"/>
    <w:p w14:paraId="67275AB0" w14:textId="569B91EA" w:rsidR="00BF7760" w:rsidRDefault="00BF7760" w:rsidP="00BF7760"/>
    <w:p w14:paraId="7FC739F7" w14:textId="5B46A368" w:rsidR="00BF7760" w:rsidRDefault="00BF7760" w:rsidP="00BF7760"/>
    <w:p w14:paraId="57F27EB5" w14:textId="04FB6B30" w:rsidR="00BF7760" w:rsidRDefault="00BF7760" w:rsidP="00BF7760"/>
    <w:p w14:paraId="0187F3AD" w14:textId="16B458E3" w:rsidR="00BF7760" w:rsidRDefault="00BF7760" w:rsidP="00BF7760"/>
    <w:p w14:paraId="109C28A2" w14:textId="77777777" w:rsidR="00BF7760" w:rsidRDefault="00BF7760" w:rsidP="00BF7760"/>
    <w:p w14:paraId="55908682" w14:textId="059F7808" w:rsidR="00BF7760" w:rsidRPr="00BF7760" w:rsidRDefault="00BF7760" w:rsidP="00BF7760"/>
    <w:p w14:paraId="003C6C8B" w14:textId="3867312B" w:rsidR="0039096C" w:rsidRPr="0039096C" w:rsidRDefault="0039096C" w:rsidP="0039096C">
      <w:pPr>
        <w:rPr>
          <w:b/>
          <w:bCs/>
          <w:sz w:val="24"/>
          <w:szCs w:val="24"/>
          <w:lang w:val="en-IN"/>
        </w:rPr>
      </w:pPr>
      <w:r w:rsidRPr="0039096C">
        <w:rPr>
          <w:rFonts w:ascii="Segoe UI Emoji" w:hAnsi="Segoe UI Emoji" w:cs="Segoe UI Emoji"/>
          <w:b/>
          <w:bCs/>
          <w:sz w:val="24"/>
          <w:szCs w:val="24"/>
          <w:lang w:val="en-IN"/>
        </w:rPr>
        <w:t>🟨</w:t>
      </w:r>
      <w:r w:rsidRPr="0039096C">
        <w:rPr>
          <w:b/>
          <w:bCs/>
          <w:sz w:val="24"/>
          <w:szCs w:val="24"/>
          <w:lang w:val="en-IN"/>
        </w:rPr>
        <w:t xml:space="preserve"> Step 4 — Scan QR Code</w:t>
      </w:r>
    </w:p>
    <w:p w14:paraId="291CD2E2" w14:textId="2F576343" w:rsidR="0039096C" w:rsidRPr="0039096C" w:rsidRDefault="0039096C" w:rsidP="0039096C">
      <w:pPr>
        <w:numPr>
          <w:ilvl w:val="0"/>
          <w:numId w:val="18"/>
        </w:numPr>
        <w:rPr>
          <w:b/>
          <w:bCs/>
          <w:sz w:val="24"/>
          <w:szCs w:val="24"/>
          <w:lang w:val="en-IN"/>
        </w:rPr>
      </w:pPr>
      <w:r w:rsidRPr="0039096C">
        <w:rPr>
          <w:b/>
          <w:bCs/>
          <w:sz w:val="24"/>
          <w:szCs w:val="24"/>
          <w:lang w:val="en-IN"/>
        </w:rPr>
        <w:t>Clicking Scan Product QR Code takes user to second page.</w:t>
      </w:r>
    </w:p>
    <w:p w14:paraId="51D2FF65" w14:textId="6A0DC830" w:rsidR="0039096C" w:rsidRDefault="0039096C" w:rsidP="0039096C">
      <w:pPr>
        <w:numPr>
          <w:ilvl w:val="0"/>
          <w:numId w:val="18"/>
        </w:numPr>
        <w:rPr>
          <w:b/>
          <w:bCs/>
          <w:sz w:val="24"/>
          <w:szCs w:val="24"/>
          <w:lang w:val="en-IN"/>
        </w:rPr>
      </w:pPr>
      <w:r w:rsidRPr="0039096C">
        <w:rPr>
          <w:b/>
          <w:bCs/>
          <w:sz w:val="24"/>
          <w:szCs w:val="24"/>
          <w:lang w:val="en-IN"/>
        </w:rPr>
        <w:t>Product details appear when scanned.</w:t>
      </w:r>
    </w:p>
    <w:p w14:paraId="39434C63" w14:textId="42A862B3" w:rsidR="00565302" w:rsidRPr="00BF7760" w:rsidRDefault="00BF7760" w:rsidP="00BF7760">
      <w:pPr>
        <w:rPr>
          <w:b/>
          <w:bCs/>
          <w:sz w:val="24"/>
          <w:szCs w:val="24"/>
          <w:lang w:val="en-IN"/>
        </w:rPr>
      </w:pPr>
      <w:r w:rsidRPr="00BF7760">
        <w:rPr>
          <w:noProof/>
        </w:rPr>
        <w:drawing>
          <wp:anchor distT="0" distB="0" distL="114300" distR="114300" simplePos="0" relativeHeight="251660288" behindDoc="0" locked="0" layoutInCell="1" allowOverlap="1" wp14:anchorId="6157D301" wp14:editId="13947DBC">
            <wp:simplePos x="0" y="0"/>
            <wp:positionH relativeFrom="column">
              <wp:posOffset>2560320</wp:posOffset>
            </wp:positionH>
            <wp:positionV relativeFrom="paragraph">
              <wp:posOffset>314325</wp:posOffset>
            </wp:positionV>
            <wp:extent cx="3447415" cy="2537460"/>
            <wp:effectExtent l="0" t="0" r="0" b="0"/>
            <wp:wrapThrough wrapText="bothSides">
              <wp:wrapPolygon edited="0">
                <wp:start x="0" y="0"/>
                <wp:lineTo x="0" y="21405"/>
                <wp:lineTo x="21485" y="21405"/>
                <wp:lineTo x="21485" y="0"/>
                <wp:lineTo x="0" y="0"/>
              </wp:wrapPolygon>
            </wp:wrapThrough>
            <wp:docPr id="1141352129" name="Picture 1" descr="A close-up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52129" name="Picture 1" descr="A close-up of a product&#10;&#10;AI-generated content may be incorrect."/>
                    <pic:cNvPicPr/>
                  </pic:nvPicPr>
                  <pic:blipFill>
                    <a:blip r:embed="rId25"/>
                    <a:stretch>
                      <a:fillRect/>
                    </a:stretch>
                  </pic:blipFill>
                  <pic:spPr>
                    <a:xfrm>
                      <a:off x="0" y="0"/>
                      <a:ext cx="3447415" cy="2537460"/>
                    </a:xfrm>
                    <a:prstGeom prst="rect">
                      <a:avLst/>
                    </a:prstGeom>
                  </pic:spPr>
                </pic:pic>
              </a:graphicData>
            </a:graphic>
            <wp14:sizeRelH relativeFrom="margin">
              <wp14:pctWidth>0</wp14:pctWidth>
            </wp14:sizeRelH>
            <wp14:sizeRelV relativeFrom="margin">
              <wp14:pctHeight>0</wp14:pctHeight>
            </wp14:sizeRelV>
          </wp:anchor>
        </w:drawing>
      </w:r>
      <w:r w:rsidRPr="00BF7760">
        <w:rPr>
          <w:b/>
          <w:bCs/>
          <w:noProof/>
          <w:sz w:val="24"/>
          <w:szCs w:val="24"/>
          <w:lang w:val="en-IN"/>
        </w:rPr>
        <w:drawing>
          <wp:anchor distT="0" distB="0" distL="114300" distR="114300" simplePos="0" relativeHeight="251657216" behindDoc="0" locked="0" layoutInCell="1" allowOverlap="1" wp14:anchorId="00D1A940" wp14:editId="3E45859C">
            <wp:simplePos x="0" y="0"/>
            <wp:positionH relativeFrom="column">
              <wp:posOffset>0</wp:posOffset>
            </wp:positionH>
            <wp:positionV relativeFrom="paragraph">
              <wp:posOffset>99060</wp:posOffset>
            </wp:positionV>
            <wp:extent cx="2446020" cy="2844165"/>
            <wp:effectExtent l="0" t="0" r="0" b="0"/>
            <wp:wrapThrough wrapText="bothSides">
              <wp:wrapPolygon edited="0">
                <wp:start x="0" y="0"/>
                <wp:lineTo x="0" y="21412"/>
                <wp:lineTo x="21364" y="21412"/>
                <wp:lineTo x="21364" y="0"/>
                <wp:lineTo x="0" y="0"/>
              </wp:wrapPolygon>
            </wp:wrapThrough>
            <wp:docPr id="14120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049" name=""/>
                    <pic:cNvPicPr/>
                  </pic:nvPicPr>
                  <pic:blipFill>
                    <a:blip r:embed="rId26"/>
                    <a:stretch>
                      <a:fillRect/>
                    </a:stretch>
                  </pic:blipFill>
                  <pic:spPr>
                    <a:xfrm>
                      <a:off x="0" y="0"/>
                      <a:ext cx="2446020" cy="2844165"/>
                    </a:xfrm>
                    <a:prstGeom prst="rect">
                      <a:avLst/>
                    </a:prstGeom>
                  </pic:spPr>
                </pic:pic>
              </a:graphicData>
            </a:graphic>
            <wp14:sizeRelH relativeFrom="margin">
              <wp14:pctWidth>0</wp14:pctWidth>
            </wp14:sizeRelH>
            <wp14:sizeRelV relativeFrom="margin">
              <wp14:pctHeight>0</wp14:pctHeight>
            </wp14:sizeRelV>
          </wp:anchor>
        </w:drawing>
      </w:r>
    </w:p>
    <w:p w14:paraId="00EADCDF" w14:textId="6D8E29D8" w:rsidR="001F1B27" w:rsidRDefault="00565302">
      <w:pPr>
        <w:pStyle w:val="Heading1"/>
      </w:pPr>
      <w:r>
        <w:lastRenderedPageBreak/>
        <w:t xml:space="preserve"> </w:t>
      </w:r>
      <w:r w:rsidR="006859BE">
        <w:t>1</w:t>
      </w:r>
      <w:r>
        <w:t>0</w:t>
      </w:r>
      <w:r w:rsidR="006859BE">
        <w:t>.</w:t>
      </w:r>
      <w:r w:rsidR="00BF7760">
        <w:t xml:space="preserve"> </w:t>
      </w:r>
      <w:r w:rsidR="00FA2EDE">
        <w:t>QR Code Implementation</w:t>
      </w:r>
    </w:p>
    <w:p w14:paraId="433A34AE" w14:textId="77777777" w:rsidR="00B80649" w:rsidRPr="00B80649" w:rsidRDefault="00B80649" w:rsidP="00B80649"/>
    <w:p w14:paraId="4D280804" w14:textId="45F0D13D" w:rsidR="001F1B27" w:rsidRDefault="00BF7760">
      <w:r w:rsidRPr="00BF7760">
        <w:rPr>
          <w:noProof/>
        </w:rPr>
        <w:drawing>
          <wp:anchor distT="0" distB="0" distL="114300" distR="114300" simplePos="0" relativeHeight="251666432" behindDoc="0" locked="0" layoutInCell="1" allowOverlap="1" wp14:anchorId="2C1135E0" wp14:editId="587EA639">
            <wp:simplePos x="0" y="0"/>
            <wp:positionH relativeFrom="column">
              <wp:posOffset>1897380</wp:posOffset>
            </wp:positionH>
            <wp:positionV relativeFrom="paragraph">
              <wp:posOffset>585470</wp:posOffset>
            </wp:positionV>
            <wp:extent cx="1866900" cy="2556510"/>
            <wp:effectExtent l="0" t="0" r="0" b="0"/>
            <wp:wrapThrough wrapText="bothSides">
              <wp:wrapPolygon edited="0">
                <wp:start x="0" y="0"/>
                <wp:lineTo x="0" y="21407"/>
                <wp:lineTo x="21380" y="21407"/>
                <wp:lineTo x="21380" y="0"/>
                <wp:lineTo x="0" y="0"/>
              </wp:wrapPolygon>
            </wp:wrapThrough>
            <wp:docPr id="824833980"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3980" name="Picture 1" descr="A qr code on a white background&#10;&#10;AI-generated content may be incorrect."/>
                    <pic:cNvPicPr/>
                  </pic:nvPicPr>
                  <pic:blipFill>
                    <a:blip r:embed="rId27"/>
                    <a:stretch>
                      <a:fillRect/>
                    </a:stretch>
                  </pic:blipFill>
                  <pic:spPr>
                    <a:xfrm>
                      <a:off x="0" y="0"/>
                      <a:ext cx="1866900" cy="2556510"/>
                    </a:xfrm>
                    <a:prstGeom prst="rect">
                      <a:avLst/>
                    </a:prstGeom>
                  </pic:spPr>
                </pic:pic>
              </a:graphicData>
            </a:graphic>
            <wp14:sizeRelH relativeFrom="margin">
              <wp14:pctWidth>0</wp14:pctWidth>
            </wp14:sizeRelH>
            <wp14:sizeRelV relativeFrom="margin">
              <wp14:pctHeight>0</wp14:pctHeight>
            </wp14:sizeRelV>
          </wp:anchor>
        </w:drawing>
      </w:r>
      <w:r w:rsidR="00FA2EDE">
        <w:t>Each product has a unique QR code representing its ID.</w:t>
      </w:r>
      <w:r w:rsidR="00FA2EDE">
        <w:br/>
        <w:t>QR code can be downloaded or copied.</w:t>
      </w:r>
      <w:r w:rsidR="00FA2EDE">
        <w:br/>
        <w:t>Scanning QR code fetches product details from blockchain in real-time.</w:t>
      </w:r>
    </w:p>
    <w:p w14:paraId="35FF988C" w14:textId="243FFD9A" w:rsidR="00BF7760" w:rsidRDefault="00BF7760"/>
    <w:p w14:paraId="78E7C4C9" w14:textId="7C281297" w:rsidR="00BF7760" w:rsidRDefault="00BF7760"/>
    <w:p w14:paraId="22F8A6A2" w14:textId="3ECDBED1" w:rsidR="00BF7760" w:rsidRDefault="00BF7760"/>
    <w:p w14:paraId="58AB7652" w14:textId="29E8BA90" w:rsidR="00BF7760" w:rsidRDefault="00BF7760"/>
    <w:p w14:paraId="701BEDCB" w14:textId="346837B1" w:rsidR="00BF7760" w:rsidRDefault="00BF7760"/>
    <w:p w14:paraId="708E2A92" w14:textId="77777777" w:rsidR="00B80649" w:rsidRDefault="00B80649"/>
    <w:p w14:paraId="5E91E022" w14:textId="576FBBE6" w:rsidR="00BF7760" w:rsidRDefault="00BF7760"/>
    <w:p w14:paraId="2E316AAE" w14:textId="346008BB" w:rsidR="00BF7760" w:rsidRDefault="00BF7760"/>
    <w:p w14:paraId="4D14E023" w14:textId="77777777" w:rsidR="00B80649" w:rsidRPr="00B80649" w:rsidRDefault="00B80649" w:rsidP="00B80649">
      <w:pPr>
        <w:rPr>
          <w:b/>
          <w:bCs/>
          <w:sz w:val="24"/>
          <w:szCs w:val="24"/>
        </w:rPr>
      </w:pPr>
      <w:r w:rsidRPr="00B80649">
        <w:rPr>
          <w:b/>
          <w:bCs/>
          <w:sz w:val="24"/>
          <w:szCs w:val="24"/>
        </w:rPr>
        <w:t>Copy:</w:t>
      </w:r>
    </w:p>
    <w:p w14:paraId="068BCE02" w14:textId="1AF03956" w:rsidR="00BF7760" w:rsidRDefault="00BF7760">
      <w:r w:rsidRPr="00BF7760">
        <w:rPr>
          <w:noProof/>
        </w:rPr>
        <w:drawing>
          <wp:anchor distT="0" distB="0" distL="114300" distR="114300" simplePos="0" relativeHeight="251664384" behindDoc="0" locked="0" layoutInCell="1" allowOverlap="1" wp14:anchorId="1BCA11BF" wp14:editId="63B9459E">
            <wp:simplePos x="0" y="0"/>
            <wp:positionH relativeFrom="column">
              <wp:posOffset>567055</wp:posOffset>
            </wp:positionH>
            <wp:positionV relativeFrom="paragraph">
              <wp:posOffset>10340</wp:posOffset>
            </wp:positionV>
            <wp:extent cx="4789791" cy="1386840"/>
            <wp:effectExtent l="0" t="0" r="0" b="0"/>
            <wp:wrapThrough wrapText="bothSides">
              <wp:wrapPolygon edited="0">
                <wp:start x="0" y="0"/>
                <wp:lineTo x="0" y="21363"/>
                <wp:lineTo x="21480" y="21363"/>
                <wp:lineTo x="21480" y="0"/>
                <wp:lineTo x="0" y="0"/>
              </wp:wrapPolygon>
            </wp:wrapThrough>
            <wp:docPr id="19322498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9809" name="Picture 1" descr="A screen shot of a computer&#10;&#10;AI-generated content may be incorrect."/>
                    <pic:cNvPicPr/>
                  </pic:nvPicPr>
                  <pic:blipFill>
                    <a:blip r:embed="rId28"/>
                    <a:stretch>
                      <a:fillRect/>
                    </a:stretch>
                  </pic:blipFill>
                  <pic:spPr>
                    <a:xfrm>
                      <a:off x="0" y="0"/>
                      <a:ext cx="4789791" cy="1386840"/>
                    </a:xfrm>
                    <a:prstGeom prst="rect">
                      <a:avLst/>
                    </a:prstGeom>
                  </pic:spPr>
                </pic:pic>
              </a:graphicData>
            </a:graphic>
            <wp14:sizeRelH relativeFrom="margin">
              <wp14:pctWidth>0</wp14:pctWidth>
            </wp14:sizeRelH>
            <wp14:sizeRelV relativeFrom="margin">
              <wp14:pctHeight>0</wp14:pctHeight>
            </wp14:sizeRelV>
          </wp:anchor>
        </w:drawing>
      </w:r>
    </w:p>
    <w:p w14:paraId="52E5ECA7" w14:textId="4E16A390" w:rsidR="00BF7760" w:rsidRDefault="00BF7760"/>
    <w:p w14:paraId="52A502A8" w14:textId="3E1491A7" w:rsidR="00BF7760" w:rsidRDefault="00BF7760"/>
    <w:p w14:paraId="54B6EFD2" w14:textId="13822288" w:rsidR="00BF7760" w:rsidRDefault="00BF7760"/>
    <w:p w14:paraId="715DE3B1" w14:textId="6EFB8592" w:rsidR="00BF7760" w:rsidRPr="00B80649" w:rsidRDefault="00BF7760">
      <w:pPr>
        <w:rPr>
          <w:sz w:val="24"/>
          <w:szCs w:val="24"/>
        </w:rPr>
      </w:pPr>
    </w:p>
    <w:p w14:paraId="033B973E" w14:textId="78A09DFC" w:rsidR="00BF7760" w:rsidRPr="00B80649" w:rsidRDefault="00B80649">
      <w:pPr>
        <w:rPr>
          <w:sz w:val="28"/>
          <w:szCs w:val="28"/>
        </w:rPr>
      </w:pPr>
      <w:r w:rsidRPr="00B80649">
        <w:rPr>
          <w:b/>
          <w:bCs/>
          <w:sz w:val="28"/>
          <w:szCs w:val="28"/>
        </w:rPr>
        <w:t>Download:</w:t>
      </w:r>
    </w:p>
    <w:p w14:paraId="66D1C8DF" w14:textId="1289879E" w:rsidR="00BF7760" w:rsidRDefault="00BF7760">
      <w:r w:rsidRPr="00BF7760">
        <w:rPr>
          <w:noProof/>
        </w:rPr>
        <w:drawing>
          <wp:anchor distT="0" distB="0" distL="114300" distR="114300" simplePos="0" relativeHeight="251665408" behindDoc="0" locked="0" layoutInCell="1" allowOverlap="1" wp14:anchorId="70CC0B75" wp14:editId="7467AE60">
            <wp:simplePos x="0" y="0"/>
            <wp:positionH relativeFrom="column">
              <wp:posOffset>251460</wp:posOffset>
            </wp:positionH>
            <wp:positionV relativeFrom="paragraph">
              <wp:posOffset>5080</wp:posOffset>
            </wp:positionV>
            <wp:extent cx="5486400" cy="2853690"/>
            <wp:effectExtent l="0" t="0" r="0" b="0"/>
            <wp:wrapThrough wrapText="bothSides">
              <wp:wrapPolygon edited="0">
                <wp:start x="0" y="0"/>
                <wp:lineTo x="0" y="21485"/>
                <wp:lineTo x="21525" y="21485"/>
                <wp:lineTo x="21525" y="0"/>
                <wp:lineTo x="0" y="0"/>
              </wp:wrapPolygon>
            </wp:wrapThrough>
            <wp:docPr id="1526359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9696" name="Picture 1" descr="A screenshot of a computer&#10;&#10;AI-generated content may be incorrect."/>
                    <pic:cNvPicPr/>
                  </pic:nvPicPr>
                  <pic:blipFill>
                    <a:blip r:embed="rId29"/>
                    <a:stretch>
                      <a:fillRect/>
                    </a:stretch>
                  </pic:blipFill>
                  <pic:spPr>
                    <a:xfrm>
                      <a:off x="0" y="0"/>
                      <a:ext cx="5486400" cy="2853690"/>
                    </a:xfrm>
                    <a:prstGeom prst="rect">
                      <a:avLst/>
                    </a:prstGeom>
                  </pic:spPr>
                </pic:pic>
              </a:graphicData>
            </a:graphic>
          </wp:anchor>
        </w:drawing>
      </w:r>
    </w:p>
    <w:p w14:paraId="2ED39D74" w14:textId="3DCA3CC1" w:rsidR="00BF7760" w:rsidRDefault="00BF7760"/>
    <w:p w14:paraId="0F7B96D9" w14:textId="77777777" w:rsidR="00BF7760" w:rsidRDefault="00BF7760"/>
    <w:p w14:paraId="0199BAFF" w14:textId="377AD0F5" w:rsidR="00BF7760" w:rsidRDefault="00BF7760"/>
    <w:p w14:paraId="0EA514FE" w14:textId="2DEC5745" w:rsidR="00BF7760" w:rsidRDefault="00BF7760"/>
    <w:p w14:paraId="13C8535B" w14:textId="222DFE03" w:rsidR="001F1B27" w:rsidRDefault="001F1B27"/>
    <w:p w14:paraId="07327718" w14:textId="40D4FD68" w:rsidR="001F1B27" w:rsidRDefault="006859BE">
      <w:pPr>
        <w:pStyle w:val="Heading1"/>
      </w:pPr>
      <w:r>
        <w:lastRenderedPageBreak/>
        <w:t>1</w:t>
      </w:r>
      <w:r w:rsidR="00565302">
        <w:t>1</w:t>
      </w:r>
      <w:r>
        <w:t>.</w:t>
      </w:r>
      <w:r w:rsidR="001941E8">
        <w:t xml:space="preserve"> </w:t>
      </w:r>
      <w:r w:rsidR="00FA2EDE">
        <w:t>Advantages</w:t>
      </w:r>
    </w:p>
    <w:p w14:paraId="11CA48DB" w14:textId="77777777" w:rsidR="00565302" w:rsidRPr="00565302" w:rsidRDefault="00565302" w:rsidP="00565302"/>
    <w:p w14:paraId="360F8D90" w14:textId="77777777" w:rsidR="001F1B27" w:rsidRDefault="00FA2EDE">
      <w:r>
        <w:t>Transparency: Data visible to all stakeholders.</w:t>
      </w:r>
      <w:r>
        <w:br/>
        <w:t>Immutability: Cannot be tampered once recorded.</w:t>
      </w:r>
      <w:r>
        <w:br/>
        <w:t>Decentralized: No single point of failure.</w:t>
      </w:r>
      <w:r>
        <w:br/>
        <w:t>Security: Smart contracts validate all operations.</w:t>
      </w:r>
    </w:p>
    <w:p w14:paraId="0DB6AFD9" w14:textId="77777777" w:rsidR="001F1B27" w:rsidRDefault="00FA2EDE">
      <w:r>
        <w:br w:type="page"/>
      </w:r>
    </w:p>
    <w:p w14:paraId="3484C5D7" w14:textId="460A4E48" w:rsidR="001F1B27" w:rsidRDefault="00565302">
      <w:pPr>
        <w:pStyle w:val="Heading1"/>
      </w:pPr>
      <w:r>
        <w:lastRenderedPageBreak/>
        <w:t xml:space="preserve"> </w:t>
      </w:r>
      <w:r w:rsidR="006859BE">
        <w:t>1</w:t>
      </w:r>
      <w:r>
        <w:t>2</w:t>
      </w:r>
      <w:r w:rsidR="006859BE">
        <w:t>.</w:t>
      </w:r>
      <w:r w:rsidR="001941E8">
        <w:t xml:space="preserve"> </w:t>
      </w:r>
      <w:r w:rsidR="00FA2EDE">
        <w:t>Limitations</w:t>
      </w:r>
    </w:p>
    <w:p w14:paraId="1D04E096" w14:textId="77777777" w:rsidR="00565302" w:rsidRPr="00565302" w:rsidRDefault="00565302" w:rsidP="00565302"/>
    <w:p w14:paraId="64A690CF" w14:textId="77777777" w:rsidR="001F1B27" w:rsidRDefault="00FA2EDE">
      <w:r>
        <w:t>Requires MetaMask and Ethereum network.</w:t>
      </w:r>
      <w:r>
        <w:br/>
        <w:t xml:space="preserve">Gas fees on </w:t>
      </w:r>
      <w:proofErr w:type="spellStart"/>
      <w:r>
        <w:t>mainnet</w:t>
      </w:r>
      <w:proofErr w:type="spellEnd"/>
      <w:r>
        <w:t xml:space="preserve"> (testing done on </w:t>
      </w:r>
      <w:proofErr w:type="spellStart"/>
      <w:r>
        <w:t>Sepolia</w:t>
      </w:r>
      <w:proofErr w:type="spellEnd"/>
      <w:r>
        <w:t>).</w:t>
      </w:r>
      <w:r>
        <w:br/>
        <w:t xml:space="preserve">Internet </w:t>
      </w:r>
      <w:proofErr w:type="gramStart"/>
      <w:r>
        <w:t>required</w:t>
      </w:r>
      <w:proofErr w:type="gramEnd"/>
      <w:r>
        <w:t xml:space="preserve"> for scanning and verification.</w:t>
      </w:r>
    </w:p>
    <w:p w14:paraId="650E4EE1" w14:textId="77777777" w:rsidR="001F1B27" w:rsidRDefault="00FA2EDE">
      <w:r>
        <w:br w:type="page"/>
      </w:r>
    </w:p>
    <w:p w14:paraId="70F50D57" w14:textId="1469EF49" w:rsidR="001F1B27" w:rsidRDefault="006859BE">
      <w:pPr>
        <w:pStyle w:val="Heading1"/>
      </w:pPr>
      <w:r>
        <w:lastRenderedPageBreak/>
        <w:t>1</w:t>
      </w:r>
      <w:r w:rsidR="00565302">
        <w:t>3</w:t>
      </w:r>
      <w:r>
        <w:t>.</w:t>
      </w:r>
      <w:r w:rsidR="001941E8">
        <w:t xml:space="preserve"> </w:t>
      </w:r>
      <w:r w:rsidR="00FA2EDE">
        <w:t>Future Enhancements</w:t>
      </w:r>
    </w:p>
    <w:p w14:paraId="5BBF970D" w14:textId="77777777" w:rsidR="00565302" w:rsidRPr="00565302" w:rsidRDefault="00565302" w:rsidP="00565302"/>
    <w:p w14:paraId="040DA943" w14:textId="0854E763" w:rsidR="001F1B27" w:rsidRDefault="00FA2EDE" w:rsidP="00565302">
      <w:r>
        <w:t>Multi-user roles: Manufacturer, Distributor, Retailer.</w:t>
      </w:r>
      <w:r>
        <w:br/>
        <w:t>Mobile-optimized QR scanner.</w:t>
      </w:r>
      <w:r>
        <w:br/>
        <w:t>Full product history tracking across supply chain.</w:t>
      </w:r>
      <w:r>
        <w:br/>
        <w:t>IPFS integration to store detailed product data off-chain.</w:t>
      </w:r>
    </w:p>
    <w:p w14:paraId="54AB6245" w14:textId="03EDBC7E" w:rsidR="001F1B27" w:rsidRDefault="00FA2EDE">
      <w:r>
        <w:br w:type="page"/>
      </w:r>
    </w:p>
    <w:p w14:paraId="4DE5E248" w14:textId="311A8896" w:rsidR="001F1B27" w:rsidRDefault="00565302">
      <w:pPr>
        <w:pStyle w:val="Heading1"/>
        <w:rPr>
          <w:sz w:val="32"/>
          <w:szCs w:val="32"/>
        </w:rPr>
      </w:pPr>
      <w:r>
        <w:lastRenderedPageBreak/>
        <w:t xml:space="preserve"> </w:t>
      </w:r>
      <w:r w:rsidR="006859BE" w:rsidRPr="00565302">
        <w:rPr>
          <w:sz w:val="32"/>
          <w:szCs w:val="32"/>
        </w:rPr>
        <w:t>1</w:t>
      </w:r>
      <w:r w:rsidR="001941E8">
        <w:rPr>
          <w:sz w:val="32"/>
          <w:szCs w:val="32"/>
        </w:rPr>
        <w:t>4</w:t>
      </w:r>
      <w:r w:rsidR="006859BE" w:rsidRPr="00565302">
        <w:rPr>
          <w:sz w:val="32"/>
          <w:szCs w:val="32"/>
        </w:rPr>
        <w:t>.</w:t>
      </w:r>
      <w:r w:rsidR="001941E8">
        <w:rPr>
          <w:sz w:val="32"/>
          <w:szCs w:val="32"/>
        </w:rPr>
        <w:t xml:space="preserve"> </w:t>
      </w:r>
      <w:r w:rsidR="00FA2EDE" w:rsidRPr="00565302">
        <w:rPr>
          <w:sz w:val="32"/>
          <w:szCs w:val="32"/>
        </w:rPr>
        <w:t>Conclusion</w:t>
      </w:r>
    </w:p>
    <w:p w14:paraId="15C6A628" w14:textId="77777777" w:rsidR="00565302" w:rsidRPr="00565302" w:rsidRDefault="00565302" w:rsidP="00565302"/>
    <w:p w14:paraId="0726CF9B" w14:textId="77777777" w:rsidR="00EC1EBE" w:rsidRDefault="00EC1EBE" w:rsidP="00EC1EBE">
      <w:r>
        <w:t>The Blockchain-Based Supply Chain Tracker successfully demonstrates how blockchain technology can revolutionize supply chain management by ensuring transparency, traceability, and security throughout the product lifecycle. Traditional supply chain systems often face challenges such as data manipulation, lack of visibility, and counterfeit products. By integrating blockchain, every transaction or movement of goods is recorded as an immutable block, providing a tamper-proof and verifiable history.</w:t>
      </w:r>
    </w:p>
    <w:p w14:paraId="76F732EA" w14:textId="77777777" w:rsidR="00EC1EBE" w:rsidRDefault="00EC1EBE" w:rsidP="00EC1EBE"/>
    <w:p w14:paraId="04693166" w14:textId="77777777" w:rsidR="00EC1EBE" w:rsidRDefault="00EC1EBE" w:rsidP="00EC1EBE">
      <w:r>
        <w:t>This project establishes a decentralized network where all stakeholders — including manufacturers, suppliers, distributors, and customers — can access real-time and trustworthy information. The system enhances accountability by allowing each participant to validate data and verify product authenticity without relying on intermediaries. Additionally, smart contracts automate verification and payments, improving efficiency and reducing operational costs.</w:t>
      </w:r>
    </w:p>
    <w:p w14:paraId="5298C93B" w14:textId="77777777" w:rsidR="00EC1EBE" w:rsidRDefault="00EC1EBE" w:rsidP="00EC1EBE"/>
    <w:p w14:paraId="4A6CB898" w14:textId="77777777" w:rsidR="001F1B27" w:rsidRDefault="00EC1EBE" w:rsidP="00EC1EBE">
      <w:r>
        <w:t>In conclusion, this blockchain-based solution proves to be a powerful step toward building trust, improving transparency, and minimizing fraud in modern supply chains. Future advancements can include integration with IoT devices, AI-driven analytics, and cross-chain communication, further enhancing supply chain intelligence and sustainability.</w:t>
      </w:r>
    </w:p>
    <w:p w14:paraId="47F28918" w14:textId="77777777" w:rsidR="001F1B27" w:rsidRDefault="00FA2EDE">
      <w:r>
        <w:br w:type="page"/>
      </w:r>
    </w:p>
    <w:p w14:paraId="3E822A72" w14:textId="1BE88840" w:rsidR="001F1B27" w:rsidRDefault="006859BE">
      <w:pPr>
        <w:pStyle w:val="Heading1"/>
      </w:pPr>
      <w:r w:rsidRPr="00565302">
        <w:rPr>
          <w:sz w:val="32"/>
          <w:szCs w:val="32"/>
        </w:rPr>
        <w:lastRenderedPageBreak/>
        <w:t>1</w:t>
      </w:r>
      <w:r w:rsidR="001941E8">
        <w:rPr>
          <w:sz w:val="32"/>
          <w:szCs w:val="32"/>
        </w:rPr>
        <w:t>5</w:t>
      </w:r>
      <w:r w:rsidRPr="00565302">
        <w:rPr>
          <w:sz w:val="32"/>
          <w:szCs w:val="32"/>
        </w:rPr>
        <w:t>.</w:t>
      </w:r>
      <w:r w:rsidR="001941E8">
        <w:rPr>
          <w:sz w:val="32"/>
          <w:szCs w:val="32"/>
        </w:rPr>
        <w:t xml:space="preserve"> </w:t>
      </w:r>
      <w:r w:rsidR="00FA2EDE" w:rsidRPr="00565302">
        <w:rPr>
          <w:sz w:val="32"/>
          <w:szCs w:val="32"/>
        </w:rPr>
        <w:t>References</w:t>
      </w:r>
    </w:p>
    <w:p w14:paraId="7A6B5584" w14:textId="77777777" w:rsidR="00565302" w:rsidRPr="00565302" w:rsidRDefault="00565302" w:rsidP="00565302"/>
    <w:p w14:paraId="22A33141" w14:textId="77777777" w:rsidR="001F1B27" w:rsidRPr="00F71627" w:rsidRDefault="00FA2EDE">
      <w:pPr>
        <w:rPr>
          <w:rStyle w:val="Heading4Char"/>
        </w:rPr>
      </w:pPr>
      <w:r>
        <w:t xml:space="preserve">Ethereum Docs: </w:t>
      </w:r>
      <w:r w:rsidRPr="00F71627">
        <w:rPr>
          <w:rStyle w:val="Heading4Char"/>
        </w:rPr>
        <w:t>https://ethereum.org/en/developers/docs/</w:t>
      </w:r>
      <w:r>
        <w:br/>
        <w:t xml:space="preserve">React Docs: </w:t>
      </w:r>
      <w:r w:rsidRPr="00F71627">
        <w:rPr>
          <w:rStyle w:val="Heading4Char"/>
        </w:rPr>
        <w:t>https://reactjs.org/docs/getting-started.html</w:t>
      </w:r>
      <w:r>
        <w:br/>
        <w:t xml:space="preserve">Ethers.js Docs: </w:t>
      </w:r>
      <w:r w:rsidRPr="00F71627">
        <w:rPr>
          <w:rStyle w:val="Heading4Char"/>
        </w:rPr>
        <w:t>https://docs.ethers.org/v5/</w:t>
      </w:r>
      <w:r w:rsidRPr="00F71627">
        <w:rPr>
          <w:rStyle w:val="Heading4Char"/>
        </w:rPr>
        <w:br/>
      </w:r>
      <w:proofErr w:type="spellStart"/>
      <w:r>
        <w:t>qrcode.react</w:t>
      </w:r>
      <w:proofErr w:type="spellEnd"/>
      <w:r>
        <w:t xml:space="preserve"> GitHub: </w:t>
      </w:r>
      <w:r w:rsidRPr="00F71627">
        <w:rPr>
          <w:rStyle w:val="Heading4Char"/>
        </w:rPr>
        <w:t>https://github.com/zpao/qrcode.react</w:t>
      </w:r>
    </w:p>
    <w:p w14:paraId="69A55C48" w14:textId="77777777" w:rsidR="001F1B27" w:rsidRDefault="001F1B27"/>
    <w:sectPr w:rsidR="001F1B27" w:rsidSect="001F1B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6CF5" w14:textId="77777777" w:rsidR="000D2838" w:rsidRDefault="000D2838">
      <w:pPr>
        <w:spacing w:line="240" w:lineRule="auto"/>
      </w:pPr>
      <w:r>
        <w:separator/>
      </w:r>
    </w:p>
  </w:endnote>
  <w:endnote w:type="continuationSeparator" w:id="0">
    <w:p w14:paraId="15C898B4" w14:textId="77777777" w:rsidR="000D2838" w:rsidRDefault="000D2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38998" w14:textId="77777777" w:rsidR="000D2838" w:rsidRDefault="000D2838">
      <w:pPr>
        <w:spacing w:after="0"/>
      </w:pPr>
      <w:r>
        <w:separator/>
      </w:r>
    </w:p>
  </w:footnote>
  <w:footnote w:type="continuationSeparator" w:id="0">
    <w:p w14:paraId="5B20CB17" w14:textId="77777777" w:rsidR="000D2838" w:rsidRDefault="000D28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3F7533C"/>
    <w:multiLevelType w:val="multilevel"/>
    <w:tmpl w:val="F07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01C4"/>
    <w:multiLevelType w:val="hybridMultilevel"/>
    <w:tmpl w:val="CF78C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6175E6"/>
    <w:multiLevelType w:val="multilevel"/>
    <w:tmpl w:val="6E3C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238D9"/>
    <w:multiLevelType w:val="hybridMultilevel"/>
    <w:tmpl w:val="4CBA0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308FF"/>
    <w:multiLevelType w:val="hybridMultilevel"/>
    <w:tmpl w:val="81F89E36"/>
    <w:lvl w:ilvl="0" w:tplc="F4A890AC">
      <w:start w:val="1"/>
      <w:numFmt w:val="decimal"/>
      <w:lvlText w:val="%1."/>
      <w:lvlJc w:val="left"/>
      <w:pPr>
        <w:ind w:left="3900" w:hanging="360"/>
      </w:pPr>
      <w:rPr>
        <w:rFonts w:hint="default"/>
        <w:color w:val="4F81BD" w:themeColor="accent1"/>
        <w:sz w:val="28"/>
      </w:rPr>
    </w:lvl>
    <w:lvl w:ilvl="1" w:tplc="40090019" w:tentative="1">
      <w:start w:val="1"/>
      <w:numFmt w:val="lowerLetter"/>
      <w:lvlText w:val="%2."/>
      <w:lvlJc w:val="left"/>
      <w:pPr>
        <w:ind w:left="4620" w:hanging="360"/>
      </w:pPr>
    </w:lvl>
    <w:lvl w:ilvl="2" w:tplc="4009001B" w:tentative="1">
      <w:start w:val="1"/>
      <w:numFmt w:val="lowerRoman"/>
      <w:lvlText w:val="%3."/>
      <w:lvlJc w:val="right"/>
      <w:pPr>
        <w:ind w:left="5340" w:hanging="180"/>
      </w:pPr>
    </w:lvl>
    <w:lvl w:ilvl="3" w:tplc="4009000F" w:tentative="1">
      <w:start w:val="1"/>
      <w:numFmt w:val="decimal"/>
      <w:lvlText w:val="%4."/>
      <w:lvlJc w:val="left"/>
      <w:pPr>
        <w:ind w:left="6060" w:hanging="360"/>
      </w:pPr>
    </w:lvl>
    <w:lvl w:ilvl="4" w:tplc="40090019" w:tentative="1">
      <w:start w:val="1"/>
      <w:numFmt w:val="lowerLetter"/>
      <w:lvlText w:val="%5."/>
      <w:lvlJc w:val="left"/>
      <w:pPr>
        <w:ind w:left="6780" w:hanging="360"/>
      </w:pPr>
    </w:lvl>
    <w:lvl w:ilvl="5" w:tplc="4009001B" w:tentative="1">
      <w:start w:val="1"/>
      <w:numFmt w:val="lowerRoman"/>
      <w:lvlText w:val="%6."/>
      <w:lvlJc w:val="right"/>
      <w:pPr>
        <w:ind w:left="7500" w:hanging="180"/>
      </w:pPr>
    </w:lvl>
    <w:lvl w:ilvl="6" w:tplc="4009000F" w:tentative="1">
      <w:start w:val="1"/>
      <w:numFmt w:val="decimal"/>
      <w:lvlText w:val="%7."/>
      <w:lvlJc w:val="left"/>
      <w:pPr>
        <w:ind w:left="8220" w:hanging="360"/>
      </w:pPr>
    </w:lvl>
    <w:lvl w:ilvl="7" w:tplc="40090019" w:tentative="1">
      <w:start w:val="1"/>
      <w:numFmt w:val="lowerLetter"/>
      <w:lvlText w:val="%8."/>
      <w:lvlJc w:val="left"/>
      <w:pPr>
        <w:ind w:left="8940" w:hanging="360"/>
      </w:pPr>
    </w:lvl>
    <w:lvl w:ilvl="8" w:tplc="4009001B" w:tentative="1">
      <w:start w:val="1"/>
      <w:numFmt w:val="lowerRoman"/>
      <w:lvlText w:val="%9."/>
      <w:lvlJc w:val="right"/>
      <w:pPr>
        <w:ind w:left="9660" w:hanging="180"/>
      </w:pPr>
    </w:lvl>
  </w:abstractNum>
  <w:abstractNum w:abstractNumId="11" w15:restartNumberingAfterBreak="0">
    <w:nsid w:val="321E581A"/>
    <w:multiLevelType w:val="hybridMultilevel"/>
    <w:tmpl w:val="56705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BF3EE1"/>
    <w:multiLevelType w:val="hybridMultilevel"/>
    <w:tmpl w:val="1A4AC7E4"/>
    <w:lvl w:ilvl="0" w:tplc="F4A890AC">
      <w:start w:val="1"/>
      <w:numFmt w:val="decimal"/>
      <w:lvlText w:val="%1."/>
      <w:lvlJc w:val="left"/>
      <w:pPr>
        <w:ind w:left="3900" w:hanging="360"/>
      </w:pPr>
      <w:rPr>
        <w:rFonts w:hint="default"/>
        <w:color w:val="4F81BD" w:themeColor="accen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EF52FF"/>
    <w:multiLevelType w:val="multilevel"/>
    <w:tmpl w:val="B38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E0E1F"/>
    <w:multiLevelType w:val="hybridMultilevel"/>
    <w:tmpl w:val="CB843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8D5146"/>
    <w:multiLevelType w:val="multilevel"/>
    <w:tmpl w:val="6C9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B015C"/>
    <w:multiLevelType w:val="hybridMultilevel"/>
    <w:tmpl w:val="F29CD064"/>
    <w:lvl w:ilvl="0" w:tplc="F4A890AC">
      <w:start w:val="1"/>
      <w:numFmt w:val="decimal"/>
      <w:lvlText w:val="%1."/>
      <w:lvlJc w:val="left"/>
      <w:pPr>
        <w:ind w:left="720" w:hanging="360"/>
      </w:pPr>
      <w:rPr>
        <w:rFonts w:hint="default"/>
        <w:color w:val="4F81BD" w:themeColor="accent1"/>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BE4FDF"/>
    <w:multiLevelType w:val="hybridMultilevel"/>
    <w:tmpl w:val="88662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4B0A38"/>
    <w:multiLevelType w:val="hybridMultilevel"/>
    <w:tmpl w:val="6C602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7133475">
    <w:abstractNumId w:val="5"/>
  </w:num>
  <w:num w:numId="2" w16cid:durableId="1256592619">
    <w:abstractNumId w:val="3"/>
  </w:num>
  <w:num w:numId="3" w16cid:durableId="2108764866">
    <w:abstractNumId w:val="2"/>
  </w:num>
  <w:num w:numId="4" w16cid:durableId="843977332">
    <w:abstractNumId w:val="4"/>
  </w:num>
  <w:num w:numId="5" w16cid:durableId="316999609">
    <w:abstractNumId w:val="1"/>
  </w:num>
  <w:num w:numId="6" w16cid:durableId="2125609921">
    <w:abstractNumId w:val="0"/>
  </w:num>
  <w:num w:numId="7" w16cid:durableId="1798796301">
    <w:abstractNumId w:val="18"/>
  </w:num>
  <w:num w:numId="8" w16cid:durableId="190145018">
    <w:abstractNumId w:val="10"/>
  </w:num>
  <w:num w:numId="9" w16cid:durableId="1666738881">
    <w:abstractNumId w:val="14"/>
  </w:num>
  <w:num w:numId="10" w16cid:durableId="1404913564">
    <w:abstractNumId w:val="16"/>
  </w:num>
  <w:num w:numId="11" w16cid:durableId="64184029">
    <w:abstractNumId w:val="7"/>
  </w:num>
  <w:num w:numId="12" w16cid:durableId="1101297823">
    <w:abstractNumId w:val="11"/>
  </w:num>
  <w:num w:numId="13" w16cid:durableId="226769230">
    <w:abstractNumId w:val="9"/>
  </w:num>
  <w:num w:numId="14" w16cid:durableId="614754775">
    <w:abstractNumId w:val="12"/>
  </w:num>
  <w:num w:numId="15" w16cid:durableId="611516599">
    <w:abstractNumId w:val="6"/>
  </w:num>
  <w:num w:numId="16" w16cid:durableId="1419407017">
    <w:abstractNumId w:val="8"/>
  </w:num>
  <w:num w:numId="17" w16cid:durableId="1990742638">
    <w:abstractNumId w:val="13"/>
  </w:num>
  <w:num w:numId="18" w16cid:durableId="591857080">
    <w:abstractNumId w:val="15"/>
  </w:num>
  <w:num w:numId="19" w16cid:durableId="7222119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4F39"/>
    <w:rsid w:val="000D2838"/>
    <w:rsid w:val="0015074B"/>
    <w:rsid w:val="001941E8"/>
    <w:rsid w:val="001C55BE"/>
    <w:rsid w:val="001D78D5"/>
    <w:rsid w:val="001F1B27"/>
    <w:rsid w:val="0029639D"/>
    <w:rsid w:val="00326F90"/>
    <w:rsid w:val="003462E2"/>
    <w:rsid w:val="0039096C"/>
    <w:rsid w:val="00395CAD"/>
    <w:rsid w:val="003E14CA"/>
    <w:rsid w:val="00415FF0"/>
    <w:rsid w:val="00565302"/>
    <w:rsid w:val="006859BE"/>
    <w:rsid w:val="006907D7"/>
    <w:rsid w:val="006E24ED"/>
    <w:rsid w:val="009F0523"/>
    <w:rsid w:val="00A811F7"/>
    <w:rsid w:val="00AA1D8D"/>
    <w:rsid w:val="00B4447C"/>
    <w:rsid w:val="00B47730"/>
    <w:rsid w:val="00B80649"/>
    <w:rsid w:val="00BF7760"/>
    <w:rsid w:val="00CB0664"/>
    <w:rsid w:val="00EC1EBE"/>
    <w:rsid w:val="00F279E1"/>
    <w:rsid w:val="00F71627"/>
    <w:rsid w:val="00FA2EDE"/>
    <w:rsid w:val="00FC693F"/>
    <w:rsid w:val="039F73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AA74044"/>
  <w15:docId w15:val="{C3E22DE7-E29C-4222-A339-906EAFA3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B27"/>
    <w:pPr>
      <w:spacing w:after="200" w:line="276" w:lineRule="auto"/>
    </w:pPr>
    <w:rPr>
      <w:sz w:val="22"/>
      <w:szCs w:val="22"/>
    </w:rPr>
  </w:style>
  <w:style w:type="paragraph" w:styleId="Heading1">
    <w:name w:val="heading 1"/>
    <w:basedOn w:val="Normal"/>
    <w:next w:val="Normal"/>
    <w:link w:val="Heading1Char"/>
    <w:uiPriority w:val="9"/>
    <w:qFormat/>
    <w:rsid w:val="001F1B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1B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1B2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F1B2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F1B2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1B2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F1B2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F1B2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1F1B2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1B27"/>
    <w:pPr>
      <w:spacing w:after="0" w:line="240" w:lineRule="auto"/>
    </w:pPr>
    <w:rPr>
      <w:rFonts w:ascii="Tahoma" w:hAnsi="Tahoma" w:cs="Tahoma"/>
      <w:sz w:val="16"/>
      <w:szCs w:val="16"/>
    </w:rPr>
  </w:style>
  <w:style w:type="paragraph" w:styleId="BodyText">
    <w:name w:val="Body Text"/>
    <w:basedOn w:val="Normal"/>
    <w:link w:val="BodyTextChar"/>
    <w:uiPriority w:val="99"/>
    <w:unhideWhenUsed/>
    <w:qFormat/>
    <w:rsid w:val="001F1B27"/>
    <w:pPr>
      <w:spacing w:after="120"/>
    </w:pPr>
  </w:style>
  <w:style w:type="paragraph" w:styleId="BodyText2">
    <w:name w:val="Body Text 2"/>
    <w:basedOn w:val="Normal"/>
    <w:link w:val="BodyText2Char"/>
    <w:uiPriority w:val="99"/>
    <w:unhideWhenUsed/>
    <w:qFormat/>
    <w:rsid w:val="001F1B27"/>
    <w:pPr>
      <w:spacing w:after="120" w:line="480" w:lineRule="auto"/>
    </w:pPr>
  </w:style>
  <w:style w:type="paragraph" w:styleId="BodyText3">
    <w:name w:val="Body Text 3"/>
    <w:basedOn w:val="Normal"/>
    <w:link w:val="BodyText3Char"/>
    <w:uiPriority w:val="99"/>
    <w:unhideWhenUsed/>
    <w:qFormat/>
    <w:rsid w:val="001F1B27"/>
    <w:pPr>
      <w:spacing w:after="120"/>
    </w:pPr>
    <w:rPr>
      <w:sz w:val="16"/>
      <w:szCs w:val="16"/>
    </w:rPr>
  </w:style>
  <w:style w:type="paragraph" w:styleId="Caption">
    <w:name w:val="caption"/>
    <w:basedOn w:val="Normal"/>
    <w:next w:val="Normal"/>
    <w:uiPriority w:val="35"/>
    <w:semiHidden/>
    <w:unhideWhenUsed/>
    <w:qFormat/>
    <w:rsid w:val="001F1B27"/>
    <w:pPr>
      <w:spacing w:line="240" w:lineRule="auto"/>
    </w:pPr>
    <w:rPr>
      <w:b/>
      <w:bCs/>
      <w:color w:val="4F81BD" w:themeColor="accent1"/>
      <w:sz w:val="18"/>
      <w:szCs w:val="18"/>
    </w:rPr>
  </w:style>
  <w:style w:type="character" w:styleId="Emphasis">
    <w:name w:val="Emphasis"/>
    <w:basedOn w:val="DefaultParagraphFont"/>
    <w:uiPriority w:val="20"/>
    <w:qFormat/>
    <w:rsid w:val="001F1B27"/>
    <w:rPr>
      <w:i/>
      <w:iCs/>
    </w:rPr>
  </w:style>
  <w:style w:type="paragraph" w:styleId="Footer">
    <w:name w:val="footer"/>
    <w:basedOn w:val="Normal"/>
    <w:link w:val="FooterChar"/>
    <w:uiPriority w:val="99"/>
    <w:unhideWhenUsed/>
    <w:qFormat/>
    <w:rsid w:val="001F1B27"/>
    <w:pPr>
      <w:tabs>
        <w:tab w:val="center" w:pos="4680"/>
        <w:tab w:val="right" w:pos="9360"/>
      </w:tabs>
      <w:spacing w:after="0" w:line="240" w:lineRule="auto"/>
    </w:pPr>
  </w:style>
  <w:style w:type="paragraph" w:styleId="Header">
    <w:name w:val="header"/>
    <w:basedOn w:val="Normal"/>
    <w:link w:val="HeaderChar"/>
    <w:uiPriority w:val="99"/>
    <w:unhideWhenUsed/>
    <w:rsid w:val="001F1B27"/>
    <w:pPr>
      <w:tabs>
        <w:tab w:val="center" w:pos="4680"/>
        <w:tab w:val="right" w:pos="9360"/>
      </w:tabs>
      <w:spacing w:after="0" w:line="240" w:lineRule="auto"/>
    </w:pPr>
  </w:style>
  <w:style w:type="paragraph" w:styleId="List">
    <w:name w:val="List"/>
    <w:basedOn w:val="Normal"/>
    <w:uiPriority w:val="99"/>
    <w:unhideWhenUsed/>
    <w:qFormat/>
    <w:rsid w:val="001F1B27"/>
    <w:pPr>
      <w:ind w:left="360" w:hanging="360"/>
      <w:contextualSpacing/>
    </w:pPr>
  </w:style>
  <w:style w:type="paragraph" w:styleId="List2">
    <w:name w:val="List 2"/>
    <w:basedOn w:val="Normal"/>
    <w:uiPriority w:val="99"/>
    <w:unhideWhenUsed/>
    <w:qFormat/>
    <w:rsid w:val="001F1B27"/>
    <w:pPr>
      <w:ind w:left="720" w:hanging="360"/>
      <w:contextualSpacing/>
    </w:pPr>
  </w:style>
  <w:style w:type="paragraph" w:styleId="List3">
    <w:name w:val="List 3"/>
    <w:basedOn w:val="Normal"/>
    <w:uiPriority w:val="99"/>
    <w:unhideWhenUsed/>
    <w:qFormat/>
    <w:rsid w:val="001F1B27"/>
    <w:pPr>
      <w:ind w:left="1080" w:hanging="360"/>
      <w:contextualSpacing/>
    </w:pPr>
  </w:style>
  <w:style w:type="paragraph" w:styleId="ListBullet">
    <w:name w:val="List Bullet"/>
    <w:basedOn w:val="Normal"/>
    <w:uiPriority w:val="99"/>
    <w:unhideWhenUsed/>
    <w:qFormat/>
    <w:rsid w:val="001F1B27"/>
    <w:pPr>
      <w:numPr>
        <w:numId w:val="1"/>
      </w:numPr>
      <w:contextualSpacing/>
    </w:pPr>
  </w:style>
  <w:style w:type="paragraph" w:styleId="ListBullet2">
    <w:name w:val="List Bullet 2"/>
    <w:basedOn w:val="Normal"/>
    <w:uiPriority w:val="99"/>
    <w:unhideWhenUsed/>
    <w:qFormat/>
    <w:rsid w:val="001F1B27"/>
    <w:pPr>
      <w:numPr>
        <w:numId w:val="2"/>
      </w:numPr>
      <w:contextualSpacing/>
    </w:pPr>
  </w:style>
  <w:style w:type="paragraph" w:styleId="ListBullet3">
    <w:name w:val="List Bullet 3"/>
    <w:basedOn w:val="Normal"/>
    <w:uiPriority w:val="99"/>
    <w:unhideWhenUsed/>
    <w:qFormat/>
    <w:rsid w:val="001F1B27"/>
    <w:pPr>
      <w:numPr>
        <w:numId w:val="3"/>
      </w:numPr>
      <w:contextualSpacing/>
    </w:pPr>
  </w:style>
  <w:style w:type="paragraph" w:styleId="ListContinue">
    <w:name w:val="List Continue"/>
    <w:basedOn w:val="Normal"/>
    <w:uiPriority w:val="99"/>
    <w:unhideWhenUsed/>
    <w:qFormat/>
    <w:rsid w:val="001F1B27"/>
    <w:pPr>
      <w:spacing w:after="120"/>
      <w:ind w:left="360"/>
      <w:contextualSpacing/>
    </w:pPr>
  </w:style>
  <w:style w:type="paragraph" w:styleId="ListContinue2">
    <w:name w:val="List Continue 2"/>
    <w:basedOn w:val="Normal"/>
    <w:uiPriority w:val="99"/>
    <w:unhideWhenUsed/>
    <w:qFormat/>
    <w:rsid w:val="001F1B27"/>
    <w:pPr>
      <w:spacing w:after="120"/>
      <w:ind w:left="720"/>
      <w:contextualSpacing/>
    </w:pPr>
  </w:style>
  <w:style w:type="paragraph" w:styleId="ListContinue3">
    <w:name w:val="List Continue 3"/>
    <w:basedOn w:val="Normal"/>
    <w:uiPriority w:val="99"/>
    <w:unhideWhenUsed/>
    <w:qFormat/>
    <w:rsid w:val="001F1B27"/>
    <w:pPr>
      <w:spacing w:after="120"/>
      <w:ind w:left="1080"/>
      <w:contextualSpacing/>
    </w:pPr>
  </w:style>
  <w:style w:type="paragraph" w:styleId="ListNumber">
    <w:name w:val="List Number"/>
    <w:basedOn w:val="Normal"/>
    <w:uiPriority w:val="99"/>
    <w:unhideWhenUsed/>
    <w:qFormat/>
    <w:rsid w:val="001F1B27"/>
    <w:pPr>
      <w:numPr>
        <w:numId w:val="4"/>
      </w:numPr>
      <w:contextualSpacing/>
    </w:pPr>
  </w:style>
  <w:style w:type="paragraph" w:styleId="ListNumber2">
    <w:name w:val="List Number 2"/>
    <w:basedOn w:val="Normal"/>
    <w:uiPriority w:val="99"/>
    <w:unhideWhenUsed/>
    <w:qFormat/>
    <w:rsid w:val="001F1B27"/>
    <w:pPr>
      <w:numPr>
        <w:numId w:val="5"/>
      </w:numPr>
      <w:contextualSpacing/>
    </w:pPr>
  </w:style>
  <w:style w:type="paragraph" w:styleId="ListNumber3">
    <w:name w:val="List Number 3"/>
    <w:basedOn w:val="Normal"/>
    <w:uiPriority w:val="99"/>
    <w:unhideWhenUsed/>
    <w:qFormat/>
    <w:rsid w:val="001F1B27"/>
    <w:pPr>
      <w:numPr>
        <w:numId w:val="6"/>
      </w:numPr>
      <w:contextualSpacing/>
    </w:pPr>
  </w:style>
  <w:style w:type="paragraph" w:styleId="MacroText">
    <w:name w:val="macro"/>
    <w:link w:val="MacroTextChar"/>
    <w:uiPriority w:val="99"/>
    <w:unhideWhenUsed/>
    <w:qFormat/>
    <w:rsid w:val="001F1B27"/>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sid w:val="001F1B27"/>
    <w:rPr>
      <w:b/>
      <w:bCs/>
    </w:rPr>
  </w:style>
  <w:style w:type="paragraph" w:styleId="Subtitle">
    <w:name w:val="Subtitle"/>
    <w:basedOn w:val="Normal"/>
    <w:next w:val="Normal"/>
    <w:link w:val="SubtitleChar"/>
    <w:uiPriority w:val="11"/>
    <w:qFormat/>
    <w:rsid w:val="001F1B27"/>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rsid w:val="001F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1B2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Accent2">
    <w:name w:val="Light Shading Accent 2"/>
    <w:basedOn w:val="TableNormal"/>
    <w:uiPriority w:val="60"/>
    <w:qFormat/>
    <w:rsid w:val="001F1B27"/>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sid w:val="001F1B27"/>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1F1B27"/>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sid w:val="001F1B27"/>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F1B27"/>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1F1B27"/>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F1B27"/>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F1B27"/>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F1B27"/>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F1B27"/>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2">
    <w:name w:val="Light Grid Accent 2"/>
    <w:basedOn w:val="TableNormal"/>
    <w:uiPriority w:val="62"/>
    <w:rsid w:val="001F1B27"/>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1F1B27"/>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1F1B27"/>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1F1B27"/>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1F1B27"/>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Accent2">
    <w:name w:val="Medium Shading 1 Accent 2"/>
    <w:basedOn w:val="TableNormal"/>
    <w:uiPriority w:val="63"/>
    <w:rsid w:val="001F1B2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F1B2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F1B2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F1B2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F1B2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1F1B27"/>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F1B27"/>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F1B27"/>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F1B27"/>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F1B27"/>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1">
    <w:name w:val="Medium List 2 Accent 1"/>
    <w:basedOn w:val="TableNormal"/>
    <w:uiPriority w:val="66"/>
    <w:rsid w:val="001F1B27"/>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F1B27"/>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F1B27"/>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F1B27"/>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F1B27"/>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F1B27"/>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1F1B2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F1B2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F1B2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F1B2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F1B2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F1B2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1">
    <w:name w:val="Medium Grid 2 Accent 1"/>
    <w:basedOn w:val="TableNormal"/>
    <w:uiPriority w:val="68"/>
    <w:rsid w:val="001F1B27"/>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F1B27"/>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F1B27"/>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F1B27"/>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F1B27"/>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F1B27"/>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Accent1">
    <w:name w:val="Dark List Accent 1"/>
    <w:basedOn w:val="TableNormal"/>
    <w:uiPriority w:val="70"/>
    <w:rsid w:val="001F1B27"/>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F1B27"/>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F1B27"/>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F1B27"/>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F1B27"/>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F1B27"/>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1">
    <w:name w:val="Colorful Shading Accent 1"/>
    <w:basedOn w:val="TableNormal"/>
    <w:uiPriority w:val="71"/>
    <w:rsid w:val="001F1B27"/>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F1B27"/>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F1B27"/>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F1B27"/>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F1B27"/>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F1B27"/>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1F1B27"/>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F1B27"/>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F1B27"/>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F1B27"/>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F1B27"/>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F1B27"/>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1">
    <w:name w:val="Colorful Grid Accent 1"/>
    <w:basedOn w:val="TableNormal"/>
    <w:uiPriority w:val="73"/>
    <w:rsid w:val="001F1B27"/>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F1B27"/>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F1B27"/>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F1B27"/>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F1B27"/>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F1B27"/>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sid w:val="001F1B27"/>
  </w:style>
  <w:style w:type="character" w:customStyle="1" w:styleId="FooterChar">
    <w:name w:val="Footer Char"/>
    <w:basedOn w:val="DefaultParagraphFont"/>
    <w:link w:val="Footer"/>
    <w:uiPriority w:val="99"/>
    <w:rsid w:val="001F1B27"/>
  </w:style>
  <w:style w:type="paragraph" w:styleId="NoSpacing">
    <w:name w:val="No Spacing"/>
    <w:uiPriority w:val="1"/>
    <w:qFormat/>
    <w:rsid w:val="001F1B27"/>
    <w:rPr>
      <w:sz w:val="22"/>
      <w:szCs w:val="22"/>
    </w:rPr>
  </w:style>
  <w:style w:type="character" w:customStyle="1" w:styleId="Heading1Char">
    <w:name w:val="Heading 1 Char"/>
    <w:basedOn w:val="DefaultParagraphFont"/>
    <w:link w:val="Heading1"/>
    <w:uiPriority w:val="9"/>
    <w:qFormat/>
    <w:rsid w:val="001F1B2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1F1B2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1F1B27"/>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1F1B27"/>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sid w:val="001F1B2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1F1B27"/>
    <w:pPr>
      <w:ind w:left="720"/>
      <w:contextualSpacing/>
    </w:pPr>
  </w:style>
  <w:style w:type="character" w:customStyle="1" w:styleId="BodyTextChar">
    <w:name w:val="Body Text Char"/>
    <w:basedOn w:val="DefaultParagraphFont"/>
    <w:link w:val="BodyText"/>
    <w:uiPriority w:val="99"/>
    <w:qFormat/>
    <w:rsid w:val="001F1B27"/>
  </w:style>
  <w:style w:type="character" w:customStyle="1" w:styleId="BodyText2Char">
    <w:name w:val="Body Text 2 Char"/>
    <w:basedOn w:val="DefaultParagraphFont"/>
    <w:link w:val="BodyText2"/>
    <w:uiPriority w:val="99"/>
    <w:qFormat/>
    <w:rsid w:val="001F1B27"/>
  </w:style>
  <w:style w:type="character" w:customStyle="1" w:styleId="BodyText3Char">
    <w:name w:val="Body Text 3 Char"/>
    <w:basedOn w:val="DefaultParagraphFont"/>
    <w:link w:val="BodyText3"/>
    <w:uiPriority w:val="99"/>
    <w:qFormat/>
    <w:rsid w:val="001F1B27"/>
    <w:rPr>
      <w:sz w:val="16"/>
      <w:szCs w:val="16"/>
    </w:rPr>
  </w:style>
  <w:style w:type="character" w:customStyle="1" w:styleId="MacroTextChar">
    <w:name w:val="Macro Text Char"/>
    <w:basedOn w:val="DefaultParagraphFont"/>
    <w:link w:val="MacroText"/>
    <w:uiPriority w:val="99"/>
    <w:qFormat/>
    <w:rsid w:val="001F1B27"/>
    <w:rPr>
      <w:rFonts w:ascii="Courier" w:hAnsi="Courier"/>
      <w:sz w:val="20"/>
      <w:szCs w:val="20"/>
    </w:rPr>
  </w:style>
  <w:style w:type="paragraph" w:styleId="Quote">
    <w:name w:val="Quote"/>
    <w:basedOn w:val="Normal"/>
    <w:next w:val="Normal"/>
    <w:link w:val="QuoteChar"/>
    <w:uiPriority w:val="29"/>
    <w:qFormat/>
    <w:rsid w:val="001F1B27"/>
    <w:rPr>
      <w:i/>
      <w:iCs/>
      <w:color w:val="000000" w:themeColor="text1"/>
    </w:rPr>
  </w:style>
  <w:style w:type="character" w:customStyle="1" w:styleId="QuoteChar">
    <w:name w:val="Quote Char"/>
    <w:basedOn w:val="DefaultParagraphFont"/>
    <w:link w:val="Quote"/>
    <w:uiPriority w:val="29"/>
    <w:qFormat/>
    <w:rsid w:val="001F1B27"/>
    <w:rPr>
      <w:i/>
      <w:iCs/>
      <w:color w:val="000000" w:themeColor="text1"/>
    </w:rPr>
  </w:style>
  <w:style w:type="character" w:customStyle="1" w:styleId="Heading4Char">
    <w:name w:val="Heading 4 Char"/>
    <w:basedOn w:val="DefaultParagraphFont"/>
    <w:link w:val="Heading4"/>
    <w:uiPriority w:val="9"/>
    <w:qFormat/>
    <w:rsid w:val="001F1B2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1F1B2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1F1B2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1F1B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1F1B2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1F1B27"/>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1F1B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1F1B27"/>
    <w:rPr>
      <w:b/>
      <w:bCs/>
      <w:i/>
      <w:iCs/>
      <w:color w:val="4F81BD" w:themeColor="accent1"/>
    </w:rPr>
  </w:style>
  <w:style w:type="character" w:customStyle="1" w:styleId="SubtleEmphasis1">
    <w:name w:val="Subtle Emphasis1"/>
    <w:basedOn w:val="DefaultParagraphFont"/>
    <w:uiPriority w:val="19"/>
    <w:qFormat/>
    <w:rsid w:val="001F1B27"/>
    <w:rPr>
      <w:i/>
      <w:iCs/>
      <w:color w:val="808080" w:themeColor="text1" w:themeTint="7F"/>
    </w:rPr>
  </w:style>
  <w:style w:type="character" w:customStyle="1" w:styleId="IntenseEmphasis1">
    <w:name w:val="Intense Emphasis1"/>
    <w:basedOn w:val="DefaultParagraphFont"/>
    <w:uiPriority w:val="21"/>
    <w:qFormat/>
    <w:rsid w:val="001F1B27"/>
    <w:rPr>
      <w:b/>
      <w:bCs/>
      <w:i/>
      <w:iCs/>
      <w:color w:val="4F81BD" w:themeColor="accent1"/>
    </w:rPr>
  </w:style>
  <w:style w:type="character" w:customStyle="1" w:styleId="SubtleReference1">
    <w:name w:val="Subtle Reference1"/>
    <w:basedOn w:val="DefaultParagraphFont"/>
    <w:uiPriority w:val="31"/>
    <w:qFormat/>
    <w:rsid w:val="001F1B27"/>
    <w:rPr>
      <w:smallCaps/>
      <w:color w:val="C0504D" w:themeColor="accent2"/>
      <w:u w:val="single"/>
    </w:rPr>
  </w:style>
  <w:style w:type="character" w:customStyle="1" w:styleId="IntenseReference1">
    <w:name w:val="Intense Reference1"/>
    <w:basedOn w:val="DefaultParagraphFont"/>
    <w:uiPriority w:val="32"/>
    <w:qFormat/>
    <w:rsid w:val="001F1B27"/>
    <w:rPr>
      <w:b/>
      <w:bCs/>
      <w:smallCaps/>
      <w:color w:val="C0504D" w:themeColor="accent2"/>
      <w:spacing w:val="5"/>
      <w:u w:val="single"/>
    </w:rPr>
  </w:style>
  <w:style w:type="character" w:customStyle="1" w:styleId="BookTitle1">
    <w:name w:val="Book Title1"/>
    <w:basedOn w:val="DefaultParagraphFont"/>
    <w:uiPriority w:val="33"/>
    <w:qFormat/>
    <w:rsid w:val="001F1B27"/>
    <w:rPr>
      <w:b/>
      <w:bCs/>
      <w:smallCaps/>
      <w:spacing w:val="5"/>
    </w:rPr>
  </w:style>
  <w:style w:type="paragraph" w:customStyle="1" w:styleId="TOCHeading1">
    <w:name w:val="TOC Heading1"/>
    <w:basedOn w:val="Heading1"/>
    <w:next w:val="Normal"/>
    <w:uiPriority w:val="39"/>
    <w:semiHidden/>
    <w:unhideWhenUsed/>
    <w:qFormat/>
    <w:rsid w:val="001F1B27"/>
    <w:pPr>
      <w:outlineLvl w:val="9"/>
    </w:pPr>
  </w:style>
  <w:style w:type="table" w:customStyle="1" w:styleId="LightShading1">
    <w:name w:val="Light Shading1"/>
    <w:basedOn w:val="TableNormal"/>
    <w:uiPriority w:val="60"/>
    <w:qFormat/>
    <w:rsid w:val="001F1B27"/>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qFormat/>
    <w:rsid w:val="001F1B27"/>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1">
    <w:name w:val="Light List1"/>
    <w:basedOn w:val="TableNormal"/>
    <w:uiPriority w:val="61"/>
    <w:rsid w:val="001F1B27"/>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1F1B27"/>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1">
    <w:name w:val="Light Grid1"/>
    <w:basedOn w:val="TableNormal"/>
    <w:uiPriority w:val="62"/>
    <w:rsid w:val="001F1B27"/>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LightGrid-Accent11">
    <w:name w:val="Light Grid - Accent 11"/>
    <w:basedOn w:val="TableNormal"/>
    <w:uiPriority w:val="62"/>
    <w:rsid w:val="001F1B27"/>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MediumShading11">
    <w:name w:val="Medium Shading 11"/>
    <w:basedOn w:val="TableNormal"/>
    <w:uiPriority w:val="63"/>
    <w:rsid w:val="001F1B2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1F1B2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1F1B27"/>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1F1B27"/>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1F1B27"/>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
    <w:name w:val="Medium List 21"/>
    <w:basedOn w:val="TableNormal"/>
    <w:uiPriority w:val="66"/>
    <w:rsid w:val="001F1B27"/>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1F1B2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uiPriority w:val="68"/>
    <w:rsid w:val="001F1B27"/>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1F1B27"/>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DarkList1">
    <w:name w:val="Dark List1"/>
    <w:basedOn w:val="TableNormal"/>
    <w:uiPriority w:val="70"/>
    <w:rsid w:val="001F1B27"/>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uiPriority w:val="71"/>
    <w:rsid w:val="001F1B27"/>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1F1B27"/>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uiPriority w:val="73"/>
    <w:rsid w:val="001F1B27"/>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BalloonTextChar">
    <w:name w:val="Balloon Text Char"/>
    <w:basedOn w:val="DefaultParagraphFont"/>
    <w:link w:val="BalloonText"/>
    <w:uiPriority w:val="99"/>
    <w:semiHidden/>
    <w:rsid w:val="001F1B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522090">
      <w:bodyDiv w:val="1"/>
      <w:marLeft w:val="0"/>
      <w:marRight w:val="0"/>
      <w:marTop w:val="0"/>
      <w:marBottom w:val="0"/>
      <w:divBdr>
        <w:top w:val="none" w:sz="0" w:space="0" w:color="auto"/>
        <w:left w:val="none" w:sz="0" w:space="0" w:color="auto"/>
        <w:bottom w:val="none" w:sz="0" w:space="0" w:color="auto"/>
        <w:right w:val="none" w:sz="0" w:space="0" w:color="auto"/>
      </w:divBdr>
    </w:div>
    <w:div w:id="1989675507">
      <w:bodyDiv w:val="1"/>
      <w:marLeft w:val="0"/>
      <w:marRight w:val="0"/>
      <w:marTop w:val="0"/>
      <w:marBottom w:val="0"/>
      <w:divBdr>
        <w:top w:val="none" w:sz="0" w:space="0" w:color="auto"/>
        <w:left w:val="none" w:sz="0" w:space="0" w:color="auto"/>
        <w:bottom w:val="none" w:sz="0" w:space="0" w:color="auto"/>
        <w:right w:val="none" w:sz="0" w:space="0" w:color="auto"/>
      </w:divBdr>
    </w:div>
    <w:div w:id="2037997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28</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Abinash Behera</cp:lastModifiedBy>
  <cp:revision>9</cp:revision>
  <dcterms:created xsi:type="dcterms:W3CDTF">2013-12-23T23:15:00Z</dcterms:created>
  <dcterms:modified xsi:type="dcterms:W3CDTF">2025-11-09T16:51:00Z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19198F0CE99F4041A87721243E164974_12</vt:lpwstr>
  </property>
</Properties>
</file>